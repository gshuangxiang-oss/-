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B0305">
      <w:pPr>
        <w:pStyle w:val="31"/>
        <w:jc w:val="center"/>
      </w:pPr>
      <w:r>
        <w:rPr>
          <w:rFonts w:hint="eastAsia" w:eastAsia="宋体"/>
          <w:lang w:val="en-US" w:eastAsia="zh-CN"/>
        </w:rPr>
        <w:t>深度学习</w:t>
      </w:r>
      <w:bookmarkStart w:id="0" w:name="_GoBack"/>
      <w:bookmarkEnd w:id="0"/>
      <w:r>
        <w:t>实验报告</w:t>
      </w:r>
    </w:p>
    <w:p w14:paraId="18CDCB04">
      <w:pPr>
        <w:pStyle w:val="3"/>
      </w:pPr>
      <w:r>
        <w:t>项目信息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C9D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6E6E6"/>
          </w:tcPr>
          <w:p w14:paraId="53DAAA61">
            <w:pPr>
              <w:spacing w:after="0" w:line="240" w:lineRule="auto"/>
            </w:pPr>
            <w:r>
              <w:t>项目名称</w:t>
            </w:r>
          </w:p>
        </w:tc>
        <w:tc>
          <w:tcPr>
            <w:tcW w:w="4320" w:type="dxa"/>
          </w:tcPr>
          <w:p w14:paraId="4FDDD5DD">
            <w:pPr>
              <w:spacing w:after="0" w:line="240" w:lineRule="auto"/>
            </w:pPr>
            <w:r>
              <w:t>车牌检测与识别系统</w:t>
            </w:r>
          </w:p>
        </w:tc>
      </w:tr>
      <w:tr w14:paraId="2AF4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6E6E6"/>
          </w:tcPr>
          <w:p w14:paraId="74449658">
            <w:pPr>
              <w:spacing w:after="0" w:line="240" w:lineRule="auto"/>
            </w:pPr>
            <w:r>
              <w:t>课程名称</w:t>
            </w:r>
          </w:p>
        </w:tc>
        <w:tc>
          <w:tcPr>
            <w:tcW w:w="4320" w:type="dxa"/>
          </w:tcPr>
          <w:p w14:paraId="3EC34DFF">
            <w:pPr>
              <w:spacing w:after="0" w:line="240" w:lineRule="auto"/>
              <w:rPr>
                <w:rFonts w:hint="default" w:eastAsia="宋体"/>
                <w:lang w:val="en-US" w:eastAsia="zh-CN"/>
              </w:rPr>
            </w:pPr>
            <w:r>
              <w:rPr>
                <w:rFonts w:hint="eastAsia" w:eastAsia="宋体"/>
                <w:lang w:val="en-US" w:eastAsia="zh-CN"/>
              </w:rPr>
              <w:t>深度学习</w:t>
            </w:r>
          </w:p>
        </w:tc>
      </w:tr>
      <w:tr w14:paraId="2F18A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6E6E6"/>
          </w:tcPr>
          <w:p w14:paraId="35DBDA4C">
            <w:pPr>
              <w:spacing w:after="0" w:line="240" w:lineRule="auto"/>
            </w:pPr>
            <w:r>
              <w:t>提交日期</w:t>
            </w:r>
          </w:p>
        </w:tc>
        <w:tc>
          <w:tcPr>
            <w:tcW w:w="4320" w:type="dxa"/>
          </w:tcPr>
          <w:p w14:paraId="385FB337">
            <w:pPr>
              <w:spacing w:after="0" w:line="240" w:lineRule="auto"/>
            </w:pPr>
            <w:r>
              <w:t>2026年1月3日</w:t>
            </w:r>
          </w:p>
        </w:tc>
      </w:tr>
      <w:tr w14:paraId="294E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6E6E6"/>
          </w:tcPr>
          <w:p w14:paraId="615B6D33">
            <w:pPr>
              <w:spacing w:after="0" w:line="240" w:lineRule="auto"/>
            </w:pPr>
            <w:r>
              <w:t>学生姓名</w:t>
            </w:r>
          </w:p>
        </w:tc>
        <w:tc>
          <w:tcPr>
            <w:tcW w:w="4320" w:type="dxa"/>
          </w:tcPr>
          <w:p w14:paraId="5F728A29">
            <w:pPr>
              <w:spacing w:after="0" w:line="240" w:lineRule="auto"/>
            </w:pPr>
            <w:r>
              <w:t>郭双翔</w:t>
            </w:r>
          </w:p>
        </w:tc>
      </w:tr>
      <w:tr w14:paraId="399E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E6E6E6"/>
          </w:tcPr>
          <w:p w14:paraId="48CE0A25">
            <w:pPr>
              <w:spacing w:after="0" w:line="240" w:lineRule="auto"/>
            </w:pPr>
            <w:r>
              <w:t>学号</w:t>
            </w:r>
          </w:p>
        </w:tc>
        <w:tc>
          <w:tcPr>
            <w:tcW w:w="4320" w:type="dxa"/>
          </w:tcPr>
          <w:p w14:paraId="27CAF341">
            <w:pPr>
              <w:spacing w:after="0" w:line="240" w:lineRule="auto"/>
            </w:pPr>
            <w:r>
              <w:t>23050420</w:t>
            </w:r>
          </w:p>
        </w:tc>
      </w:tr>
    </w:tbl>
    <w:p w14:paraId="6C40D124"/>
    <w:p w14:paraId="7FE258E0">
      <w:pPr>
        <w:pStyle w:val="3"/>
      </w:pPr>
      <w:r>
        <w:t>1. 核心算法</w:t>
      </w:r>
    </w:p>
    <w:p w14:paraId="7A5E205F">
      <w:r>
        <w:t>本项目的核心任务是通过深度学习技术对车辆图像进行车牌检测与识别，具体包括两个部分：车牌区域定位和车牌字符识别。为了实现这一目标，我们采用了基于YOLOv8的目标检测算法进行车牌定位，以及基于EasyOCR的光学字符识别技术进行车牌号码识别，并结合了多种图像预处理技术来提高识别精度。</w:t>
      </w:r>
    </w:p>
    <w:p w14:paraId="42A3CF8E">
      <w:r>
        <w:drawing>
          <wp:inline distT="0" distB="0" distL="114300" distR="114300">
            <wp:extent cx="4566285" cy="2832735"/>
            <wp:effectExtent l="0" t="0" r="571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l="23367" r="21467" b="33198"/>
                    <a:stretch>
                      <a:fillRect/>
                    </a:stretch>
                  </pic:blipFill>
                  <pic:spPr>
                    <a:xfrm>
                      <a:off x="0" y="0"/>
                      <a:ext cx="4566285" cy="2832735"/>
                    </a:xfrm>
                    <a:prstGeom prst="rect">
                      <a:avLst/>
                    </a:prstGeom>
                    <a:noFill/>
                    <a:ln>
                      <a:noFill/>
                    </a:ln>
                  </pic:spPr>
                </pic:pic>
              </a:graphicData>
            </a:graphic>
          </wp:inline>
        </w:drawing>
      </w:r>
    </w:p>
    <w:p w14:paraId="1D26A15A">
      <w:pPr>
        <w:pStyle w:val="4"/>
      </w:pPr>
      <w:r>
        <w:t>1.1 车牌检测算法（YOLOv8）</w:t>
      </w:r>
    </w:p>
    <w:p w14:paraId="0AC3DEA3">
      <w:r>
        <w:t>为了精准定位图像中的车牌区域，我们采用了YOLOv8（You Only Look Once v8）目标检测算法。YOLO是一种端到端的单阶段目标检测网络，具有检测速度快、准确率高的特点。</w:t>
      </w:r>
    </w:p>
    <w:p w14:paraId="033742CB">
      <w:pPr>
        <w:pStyle w:val="16"/>
      </w:pPr>
      <w:r>
        <w:t>YOLOv8 网络结构特点：</w:t>
      </w:r>
    </w:p>
    <w:p w14:paraId="098F4B85">
      <w:pPr>
        <w:pStyle w:val="16"/>
      </w:pPr>
      <w:r>
        <w:t>Backbone：采用CSPDarknet作为主干网络，提取多尺度特征</w:t>
      </w:r>
    </w:p>
    <w:p w14:paraId="7FA0FC7D">
      <w:pPr>
        <w:pStyle w:val="16"/>
      </w:pPr>
      <w:r>
        <w:t>Neck：使用PAN-FPN结构进行特征融合</w:t>
      </w:r>
    </w:p>
    <w:p w14:paraId="0DBB2E53">
      <w:pPr>
        <w:pStyle w:val="16"/>
      </w:pPr>
      <w:r>
        <w:t>Head：解耦头设计，分别处理分类和回归任务</w:t>
      </w:r>
    </w:p>
    <w:p w14:paraId="07E777A5">
      <w:r>
        <w:t>检测流程：</w:t>
      </w:r>
    </w:p>
    <w:p w14:paraId="420F1AC9">
      <w:pPr>
        <w:pStyle w:val="14"/>
      </w:pPr>
      <w:r>
        <w:t>1. 输入图像经过Backbone提取特征</w:t>
      </w:r>
    </w:p>
    <w:p w14:paraId="5CF625FD">
      <w:pPr>
        <w:pStyle w:val="14"/>
      </w:pPr>
      <w:r>
        <w:t>2. 特征图通过Neck进行多尺度融合</w:t>
      </w:r>
    </w:p>
    <w:p w14:paraId="0DE449A1">
      <w:pPr>
        <w:pStyle w:val="14"/>
      </w:pPr>
      <w:r>
        <w:t>3. Head输出边界框坐标、置信度和类别概率</w:t>
      </w:r>
    </w:p>
    <w:p w14:paraId="617CF7A5">
      <w:pPr>
        <w:pStyle w:val="14"/>
      </w:pPr>
      <w:r>
        <w:t>4. 非极大值抑制（NMS）去除重复检测</w:t>
      </w:r>
    </w:p>
    <w:p w14:paraId="4452B8D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rPr>
        <w:t>class</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7C3FF"/>
          <w:kern w:val="0"/>
          <w:sz w:val="21"/>
          <w:szCs w:val="21"/>
          <w:shd w:val="clear" w:fill="181818"/>
          <w:lang w:val="en-US" w:eastAsia="zh-CN" w:bidi="ar"/>
        </w:rPr>
        <w:t>LicensePlateDetector</w:t>
      </w:r>
      <w:r>
        <w:rPr>
          <w:rFonts w:hint="default" w:ascii="Consolas" w:hAnsi="Consolas" w:eastAsia="Consolas" w:cs="Consolas"/>
          <w:b w:val="0"/>
          <w:bCs w:val="0"/>
          <w:color w:val="E4E4E4"/>
          <w:kern w:val="0"/>
          <w:sz w:val="21"/>
          <w:szCs w:val="21"/>
          <w:shd w:val="clear" w:fill="181818"/>
          <w:lang w:val="en-US" w:eastAsia="zh-CN" w:bidi="ar"/>
        </w:rPr>
        <w:t>:</w:t>
      </w:r>
    </w:p>
    <w:p w14:paraId="04E25FD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"""车牌检测器类 - 基于 YOLOv8 实现"""</w:t>
      </w:r>
    </w:p>
    <w:p w14:paraId="7B24094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__init__</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model_path</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None, </w:t>
      </w:r>
      <w:r>
        <w:rPr>
          <w:rFonts w:hint="default" w:ascii="Consolas" w:hAnsi="Consolas" w:eastAsia="Consolas" w:cs="Consolas"/>
          <w:b w:val="0"/>
          <w:bCs w:val="0"/>
          <w:i/>
          <w:iCs/>
          <w:color w:val="F8C762"/>
          <w:kern w:val="0"/>
          <w:sz w:val="21"/>
          <w:szCs w:val="21"/>
          <w:shd w:val="clear" w:fill="181818"/>
          <w:lang w:val="en-US" w:eastAsia="zh-CN" w:bidi="ar"/>
        </w:rPr>
        <w:t>conf_threshold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0.5</w:t>
      </w:r>
      <w:r>
        <w:rPr>
          <w:rFonts w:hint="default" w:ascii="Consolas" w:hAnsi="Consolas" w:eastAsia="Consolas" w:cs="Consolas"/>
          <w:b w:val="0"/>
          <w:bCs w:val="0"/>
          <w:color w:val="E4E4E4"/>
          <w:kern w:val="0"/>
          <w:sz w:val="21"/>
          <w:szCs w:val="21"/>
          <w:shd w:val="clear" w:fill="181818"/>
          <w:lang w:val="en-US" w:eastAsia="zh-CN" w:bidi="ar"/>
        </w:rPr>
        <w:t>):</w:t>
      </w:r>
    </w:p>
    <w:p w14:paraId="6929C5E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conf_threshold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conf_threshold</w:t>
      </w:r>
    </w:p>
    <w:p w14:paraId="02B7A33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model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AAA0FA"/>
          <w:kern w:val="0"/>
          <w:sz w:val="21"/>
          <w:szCs w:val="21"/>
          <w:shd w:val="clear" w:fill="181818"/>
          <w:lang w:val="en-US" w:eastAsia="zh-CN" w:bidi="ar"/>
        </w:rPr>
        <w:t>YOLO</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model_path </w:t>
      </w:r>
      <w:r>
        <w:rPr>
          <w:rFonts w:hint="default" w:ascii="Consolas" w:hAnsi="Consolas" w:eastAsia="Consolas" w:cs="Consolas"/>
          <w:b w:val="0"/>
          <w:bCs w:val="0"/>
          <w:i/>
          <w:iCs/>
          <w:color w:val="82D2CE"/>
          <w:kern w:val="0"/>
          <w:sz w:val="21"/>
          <w:szCs w:val="21"/>
          <w:shd w:val="clear" w:fill="181818"/>
          <w:lang w:val="en-US" w:eastAsia="zh-CN" w:bidi="ar"/>
        </w:rPr>
        <w:t>or</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'yolov8n.pt'</w:t>
      </w:r>
      <w:r>
        <w:rPr>
          <w:rFonts w:hint="default" w:ascii="Consolas" w:hAnsi="Consolas" w:eastAsia="Consolas" w:cs="Consolas"/>
          <w:b w:val="0"/>
          <w:bCs w:val="0"/>
          <w:color w:val="D6D6DD"/>
          <w:kern w:val="0"/>
          <w:sz w:val="21"/>
          <w:szCs w:val="21"/>
          <w:shd w:val="clear" w:fill="181818"/>
          <w:lang w:val="en-US" w:eastAsia="zh-CN" w:bidi="ar"/>
        </w:rPr>
        <w:t>)</w:t>
      </w:r>
    </w:p>
    <w:p w14:paraId="7C8EA8D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detect</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image</w:t>
      </w:r>
      <w:r>
        <w:rPr>
          <w:rFonts w:hint="default" w:ascii="Consolas" w:hAnsi="Consolas" w:eastAsia="Consolas" w:cs="Consolas"/>
          <w:b w:val="0"/>
          <w:bCs w:val="0"/>
          <w:color w:val="E4E4E4"/>
          <w:kern w:val="0"/>
          <w:sz w:val="21"/>
          <w:szCs w:val="21"/>
          <w:shd w:val="clear" w:fill="181818"/>
          <w:lang w:val="en-US" w:eastAsia="zh-CN" w:bidi="ar"/>
        </w:rPr>
        <w:t>):</w:t>
      </w:r>
    </w:p>
    <w:p w14:paraId="217182A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results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model</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conf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conf_threshold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verbose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False</w:t>
      </w:r>
      <w:r>
        <w:rPr>
          <w:rFonts w:hint="default" w:ascii="Consolas" w:hAnsi="Consolas" w:eastAsia="Consolas" w:cs="Consolas"/>
          <w:b w:val="0"/>
          <w:bCs w:val="0"/>
          <w:color w:val="D6D6DD"/>
          <w:kern w:val="0"/>
          <w:sz w:val="21"/>
          <w:szCs w:val="21"/>
          <w:shd w:val="clear" w:fill="181818"/>
          <w:lang w:val="en-US" w:eastAsia="zh-CN" w:bidi="ar"/>
        </w:rPr>
        <w:t>)</w:t>
      </w:r>
    </w:p>
    <w:p w14:paraId="0FA6C9C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detections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p>
    <w:p w14:paraId="66FBE2C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for</w:t>
      </w:r>
      <w:r>
        <w:rPr>
          <w:rFonts w:hint="default" w:ascii="Consolas" w:hAnsi="Consolas" w:eastAsia="Consolas" w:cs="Consolas"/>
          <w:b w:val="0"/>
          <w:bCs w:val="0"/>
          <w:color w:val="E4E4E4"/>
          <w:kern w:val="0"/>
          <w:sz w:val="21"/>
          <w:szCs w:val="21"/>
          <w:shd w:val="clear" w:fill="181818"/>
          <w:lang w:val="en-US" w:eastAsia="zh-CN" w:bidi="ar"/>
        </w:rPr>
        <w:t xml:space="preserve"> result </w:t>
      </w:r>
      <w:r>
        <w:rPr>
          <w:rFonts w:hint="default" w:ascii="Consolas" w:hAnsi="Consolas" w:eastAsia="Consolas" w:cs="Consolas"/>
          <w:b w:val="0"/>
          <w:bCs w:val="0"/>
          <w:i/>
          <w:iCs/>
          <w:color w:val="82D2CE"/>
          <w:kern w:val="0"/>
          <w:sz w:val="21"/>
          <w:szCs w:val="21"/>
          <w:shd w:val="clear" w:fill="181818"/>
          <w:lang w:val="en-US" w:eastAsia="zh-CN" w:bidi="ar"/>
        </w:rPr>
        <w:t>in</w:t>
      </w:r>
      <w:r>
        <w:rPr>
          <w:rFonts w:hint="default" w:ascii="Consolas" w:hAnsi="Consolas" w:eastAsia="Consolas" w:cs="Consolas"/>
          <w:b w:val="0"/>
          <w:bCs w:val="0"/>
          <w:color w:val="E4E4E4"/>
          <w:kern w:val="0"/>
          <w:sz w:val="21"/>
          <w:szCs w:val="21"/>
          <w:shd w:val="clear" w:fill="181818"/>
          <w:lang w:val="en-US" w:eastAsia="zh-CN" w:bidi="ar"/>
        </w:rPr>
        <w:t xml:space="preserve"> results:</w:t>
      </w:r>
    </w:p>
    <w:p w14:paraId="36B65C2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boxes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result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boxes</w:t>
      </w:r>
    </w:p>
    <w:p w14:paraId="24673C4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boxes </w:t>
      </w:r>
      <w:r>
        <w:rPr>
          <w:rFonts w:hint="default" w:ascii="Consolas" w:hAnsi="Consolas" w:eastAsia="Consolas" w:cs="Consolas"/>
          <w:b w:val="0"/>
          <w:bCs w:val="0"/>
          <w:color w:val="82D2CE"/>
          <w:kern w:val="0"/>
          <w:sz w:val="21"/>
          <w:szCs w:val="21"/>
          <w:shd w:val="clear" w:fill="181818"/>
          <w:lang w:val="en-US" w:eastAsia="zh-CN" w:bidi="ar"/>
        </w:rPr>
        <w:t>is</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not</w:t>
      </w:r>
      <w:r>
        <w:rPr>
          <w:rFonts w:hint="default" w:ascii="Consolas" w:hAnsi="Consolas" w:eastAsia="Consolas" w:cs="Consolas"/>
          <w:b w:val="0"/>
          <w:bCs w:val="0"/>
          <w:color w:val="E4E4E4"/>
          <w:kern w:val="0"/>
          <w:sz w:val="21"/>
          <w:szCs w:val="21"/>
          <w:shd w:val="clear" w:fill="181818"/>
          <w:lang w:val="en-US" w:eastAsia="zh-CN" w:bidi="ar"/>
        </w:rPr>
        <w:t xml:space="preserve"> None:</w:t>
      </w:r>
    </w:p>
    <w:p w14:paraId="41FA103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for</w:t>
      </w:r>
      <w:r>
        <w:rPr>
          <w:rFonts w:hint="default" w:ascii="Consolas" w:hAnsi="Consolas" w:eastAsia="Consolas" w:cs="Consolas"/>
          <w:b w:val="0"/>
          <w:bCs w:val="0"/>
          <w:color w:val="E4E4E4"/>
          <w:kern w:val="0"/>
          <w:sz w:val="21"/>
          <w:szCs w:val="21"/>
          <w:shd w:val="clear" w:fill="181818"/>
          <w:lang w:val="en-US" w:eastAsia="zh-CN" w:bidi="ar"/>
        </w:rPr>
        <w:t xml:space="preserve"> box </w:t>
      </w:r>
      <w:r>
        <w:rPr>
          <w:rFonts w:hint="default" w:ascii="Consolas" w:hAnsi="Consolas" w:eastAsia="Consolas" w:cs="Consolas"/>
          <w:b w:val="0"/>
          <w:bCs w:val="0"/>
          <w:i/>
          <w:iCs/>
          <w:color w:val="82D2CE"/>
          <w:kern w:val="0"/>
          <w:sz w:val="21"/>
          <w:szCs w:val="21"/>
          <w:shd w:val="clear" w:fill="181818"/>
          <w:lang w:val="en-US" w:eastAsia="zh-CN" w:bidi="ar"/>
        </w:rPr>
        <w:t>in</w:t>
      </w:r>
      <w:r>
        <w:rPr>
          <w:rFonts w:hint="default" w:ascii="Consolas" w:hAnsi="Consolas" w:eastAsia="Consolas" w:cs="Consolas"/>
          <w:b w:val="0"/>
          <w:bCs w:val="0"/>
          <w:color w:val="E4E4E4"/>
          <w:kern w:val="0"/>
          <w:sz w:val="21"/>
          <w:szCs w:val="21"/>
          <w:shd w:val="clear" w:fill="181818"/>
          <w:lang w:val="en-US" w:eastAsia="zh-CN" w:bidi="ar"/>
        </w:rPr>
        <w:t xml:space="preserve"> boxes:</w:t>
      </w:r>
    </w:p>
    <w:p w14:paraId="07D6458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提取边界框坐标 (x1, y1, x2, y2)</w:t>
      </w:r>
    </w:p>
    <w:p w14:paraId="1D00F53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y1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x2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y2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box</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xyxy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cpu</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numpy</w:t>
      </w:r>
      <w:r>
        <w:rPr>
          <w:rFonts w:hint="default" w:ascii="Consolas" w:hAnsi="Consolas" w:eastAsia="Consolas" w:cs="Consolas"/>
          <w:b w:val="0"/>
          <w:bCs w:val="0"/>
          <w:color w:val="D6D6DD"/>
          <w:kern w:val="0"/>
          <w:sz w:val="21"/>
          <w:szCs w:val="21"/>
          <w:shd w:val="clear" w:fill="181818"/>
          <w:lang w:val="en-US" w:eastAsia="zh-CN" w:bidi="ar"/>
        </w:rPr>
        <w:t>()</w:t>
      </w:r>
    </w:p>
    <w:p w14:paraId="26EB9B5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提取置信度</w:t>
      </w:r>
    </w:p>
    <w:p w14:paraId="18A48E3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conf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float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box</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conf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w:t>
      </w:r>
    </w:p>
    <w:p w14:paraId="050B595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detections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append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p>
    <w:p w14:paraId="16EDE51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'bbox'</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82D2CE"/>
          <w:kern w:val="0"/>
          <w:sz w:val="21"/>
          <w:szCs w:val="21"/>
          <w:shd w:val="clear" w:fill="181818"/>
          <w:lang w:val="en-US" w:eastAsia="zh-CN" w:bidi="ar"/>
        </w:rPr>
        <w:t>int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x1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int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y1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int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x2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int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y2</w:t>
      </w:r>
      <w:r>
        <w:rPr>
          <w:rFonts w:hint="default" w:ascii="Consolas" w:hAnsi="Consolas" w:eastAsia="Consolas" w:cs="Consolas"/>
          <w:b w:val="0"/>
          <w:bCs w:val="0"/>
          <w:color w:val="D6D6DD"/>
          <w:kern w:val="0"/>
          <w:sz w:val="21"/>
          <w:szCs w:val="21"/>
          <w:shd w:val="clear" w:fill="181818"/>
          <w:lang w:val="en-US" w:eastAsia="zh-CN" w:bidi="ar"/>
        </w:rPr>
        <w:t>)],</w:t>
      </w:r>
    </w:p>
    <w:p w14:paraId="56CA095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'confidence'</w:t>
      </w:r>
      <w:r>
        <w:rPr>
          <w:rFonts w:hint="default" w:ascii="Consolas" w:hAnsi="Consolas" w:eastAsia="Consolas" w:cs="Consolas"/>
          <w:b w:val="0"/>
          <w:bCs w:val="0"/>
          <w:color w:val="E4E4E4"/>
          <w:kern w:val="0"/>
          <w:sz w:val="21"/>
          <w:szCs w:val="21"/>
          <w:shd w:val="clear" w:fill="181818"/>
          <w:lang w:val="en-US" w:eastAsia="zh-CN" w:bidi="ar"/>
        </w:rPr>
        <w:t>: conf</w:t>
      </w:r>
      <w:r>
        <w:rPr>
          <w:rFonts w:hint="default" w:ascii="Consolas" w:hAnsi="Consolas" w:eastAsia="Consolas" w:cs="Consolas"/>
          <w:b w:val="0"/>
          <w:bCs w:val="0"/>
          <w:color w:val="D6D6DD"/>
          <w:kern w:val="0"/>
          <w:sz w:val="21"/>
          <w:szCs w:val="21"/>
          <w:shd w:val="clear" w:fill="181818"/>
          <w:lang w:val="en-US" w:eastAsia="zh-CN" w:bidi="ar"/>
        </w:rPr>
        <w:t>,</w:t>
      </w:r>
    </w:p>
    <w:p w14:paraId="040B94A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'class_name'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'license_plate'</w:t>
      </w:r>
    </w:p>
    <w:p w14:paraId="0CDBAEC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w:t>
      </w:r>
      <w:r>
        <w:rPr>
          <w:rFonts w:hint="default" w:ascii="Consolas" w:hAnsi="Consolas" w:eastAsia="Consolas" w:cs="Consolas"/>
          <w:b w:val="0"/>
          <w:bCs w:val="0"/>
          <w:color w:val="D6D6DD"/>
          <w:kern w:val="0"/>
          <w:sz w:val="21"/>
          <w:szCs w:val="21"/>
          <w:shd w:val="clear" w:fill="181818"/>
          <w:lang w:val="en-US" w:eastAsia="zh-CN" w:bidi="ar"/>
        </w:rPr>
        <w:t>)</w:t>
      </w:r>
    </w:p>
    <w:p w14:paraId="3E08866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detections</w:t>
      </w:r>
    </w:p>
    <w:p w14:paraId="13DC1C55">
      <w:pPr>
        <w:pStyle w:val="14"/>
        <w:numPr>
          <w:ilvl w:val="0"/>
          <w:numId w:val="0"/>
        </w:numPr>
        <w:ind w:leftChars="0"/>
      </w:pPr>
    </w:p>
    <w:p w14:paraId="43C324BC">
      <w:pPr>
        <w:pStyle w:val="4"/>
      </w:pPr>
      <w:r>
        <w:t>1.2 车牌字符识别算法（EasyOCR）</w:t>
      </w:r>
    </w:p>
    <w:p w14:paraId="2D4283E4">
      <w:r>
        <w:t>车牌字符识别采用EasyOCR框架，该框架支持中英文混合识别，适合中国车牌的识别需求。</w:t>
      </w:r>
    </w:p>
    <w:p w14:paraId="287B31A9">
      <w:pPr>
        <w:pStyle w:val="16"/>
      </w:pPr>
      <w:r>
        <w:t>CRNN网络结构：</w:t>
      </w:r>
    </w:p>
    <w:p w14:paraId="30A666C4">
      <w:pPr>
        <w:pStyle w:val="16"/>
      </w:pPr>
      <w:r>
        <w:t>卷积层（CNN）：提取图像特征</w:t>
      </w:r>
    </w:p>
    <w:p w14:paraId="5786A338">
      <w:pPr>
        <w:pStyle w:val="16"/>
      </w:pPr>
      <w:r>
        <w:t>循环层（BiLSTM）：建模序列依赖关系</w:t>
      </w:r>
    </w:p>
    <w:p w14:paraId="13BB8D31">
      <w:pPr>
        <w:pStyle w:val="16"/>
      </w:pPr>
      <w:r>
        <w:t>转录层（CTC）：将特征序列转换为文本</w:t>
      </w:r>
    </w:p>
    <w:p w14:paraId="42CCC9B0">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rPr>
        <w:t>class</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7C3FF"/>
          <w:kern w:val="0"/>
          <w:sz w:val="21"/>
          <w:szCs w:val="21"/>
          <w:shd w:val="clear" w:fill="181818"/>
          <w:lang w:val="en-US" w:eastAsia="zh-CN" w:bidi="ar"/>
        </w:rPr>
        <w:t>LicensePlateRecognizer</w:t>
      </w:r>
      <w:r>
        <w:rPr>
          <w:rFonts w:hint="default" w:ascii="Consolas" w:hAnsi="Consolas" w:eastAsia="Consolas" w:cs="Consolas"/>
          <w:b w:val="0"/>
          <w:bCs w:val="0"/>
          <w:color w:val="E4E4E4"/>
          <w:kern w:val="0"/>
          <w:sz w:val="21"/>
          <w:szCs w:val="21"/>
          <w:shd w:val="clear" w:fill="181818"/>
          <w:lang w:val="en-US" w:eastAsia="zh-CN" w:bidi="ar"/>
        </w:rPr>
        <w:t>:</w:t>
      </w:r>
    </w:p>
    <w:p w14:paraId="4209B2E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中国省份简称列表，用于验证车牌首字符</w:t>
      </w:r>
    </w:p>
    <w:p w14:paraId="3C060CE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PROVINCES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'京'</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'津'</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'沪'</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'渝'</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'冀'</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'豫'</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'云'</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'辽'</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'黑'</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'湘'</w:t>
      </w:r>
      <w:r>
        <w:rPr>
          <w:rFonts w:hint="default" w:ascii="Consolas" w:hAnsi="Consolas" w:eastAsia="Consolas" w:cs="Consolas"/>
          <w:b w:val="0"/>
          <w:bCs w:val="0"/>
          <w:color w:val="D6D6DD"/>
          <w:kern w:val="0"/>
          <w:sz w:val="21"/>
          <w:szCs w:val="21"/>
          <w:shd w:val="clear" w:fill="181818"/>
          <w:lang w:val="en-US" w:eastAsia="zh-CN" w:bidi="ar"/>
        </w:rPr>
        <w:t>,</w:t>
      </w:r>
    </w:p>
    <w:p w14:paraId="3FCEE37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w:t>
      </w:r>
      <w:r>
        <w:rPr>
          <w:rFonts w:hint="default" w:ascii="Consolas" w:hAnsi="Consolas" w:eastAsia="Consolas" w:cs="Consolas"/>
          <w:b w:val="0"/>
          <w:bCs w:val="0"/>
          <w:color w:val="E394DC"/>
          <w:kern w:val="0"/>
          <w:sz w:val="21"/>
          <w:szCs w:val="21"/>
          <w:shd w:val="clear" w:fill="181818"/>
          <w:lang w:val="en-US" w:eastAsia="zh-CN" w:bidi="ar"/>
        </w:rPr>
        <w:t>'皖'</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'鲁'</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'新'</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'苏'</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'浙'</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'赣'</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'鄂'</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'桂'</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'甘'</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'晋'</w:t>
      </w:r>
      <w:r>
        <w:rPr>
          <w:rFonts w:hint="default" w:ascii="Consolas" w:hAnsi="Consolas" w:eastAsia="Consolas" w:cs="Consolas"/>
          <w:b w:val="0"/>
          <w:bCs w:val="0"/>
          <w:color w:val="D6D6DD"/>
          <w:kern w:val="0"/>
          <w:sz w:val="21"/>
          <w:szCs w:val="21"/>
          <w:shd w:val="clear" w:fill="181818"/>
          <w:lang w:val="en-US" w:eastAsia="zh-CN" w:bidi="ar"/>
        </w:rPr>
        <w:t>,</w:t>
      </w:r>
    </w:p>
    <w:p w14:paraId="5D52C25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w:t>
      </w:r>
      <w:r>
        <w:rPr>
          <w:rFonts w:hint="default" w:ascii="Consolas" w:hAnsi="Consolas" w:eastAsia="Consolas" w:cs="Consolas"/>
          <w:b w:val="0"/>
          <w:bCs w:val="0"/>
          <w:color w:val="E394DC"/>
          <w:kern w:val="0"/>
          <w:sz w:val="21"/>
          <w:szCs w:val="21"/>
          <w:shd w:val="clear" w:fill="181818"/>
          <w:lang w:val="en-US" w:eastAsia="zh-CN" w:bidi="ar"/>
        </w:rPr>
        <w:t>'蒙'</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'陕'</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'吉'</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'闽'</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'贵'</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'粤'</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'川'</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'青'</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'藏'</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'琼'</w:t>
      </w:r>
      <w:r>
        <w:rPr>
          <w:rFonts w:hint="default" w:ascii="Consolas" w:hAnsi="Consolas" w:eastAsia="Consolas" w:cs="Consolas"/>
          <w:b w:val="0"/>
          <w:bCs w:val="0"/>
          <w:color w:val="D6D6DD"/>
          <w:kern w:val="0"/>
          <w:sz w:val="21"/>
          <w:szCs w:val="21"/>
          <w:shd w:val="clear" w:fill="181818"/>
          <w:lang w:val="en-US" w:eastAsia="zh-CN" w:bidi="ar"/>
        </w:rPr>
        <w:t>]</w:t>
      </w:r>
    </w:p>
    <w:p w14:paraId="7E8E85E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__init__</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use_gpu</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False):</w:t>
      </w:r>
    </w:p>
    <w:p w14:paraId="6D1A8A4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ocr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easyocr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Reader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'ch_sim'</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'en'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gpu</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use_gpu</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verbose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False</w:t>
      </w:r>
      <w:r>
        <w:rPr>
          <w:rFonts w:hint="default" w:ascii="Consolas" w:hAnsi="Consolas" w:eastAsia="Consolas" w:cs="Consolas"/>
          <w:b w:val="0"/>
          <w:bCs w:val="0"/>
          <w:color w:val="D6D6DD"/>
          <w:kern w:val="0"/>
          <w:sz w:val="21"/>
          <w:szCs w:val="21"/>
          <w:shd w:val="clear" w:fill="181818"/>
          <w:lang w:val="en-US" w:eastAsia="zh-CN" w:bidi="ar"/>
        </w:rPr>
        <w:t>)</w:t>
      </w:r>
    </w:p>
    <w:p w14:paraId="04D4DA1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preprocess</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plate_image</w:t>
      </w:r>
      <w:r>
        <w:rPr>
          <w:rFonts w:hint="default" w:ascii="Consolas" w:hAnsi="Consolas" w:eastAsia="Consolas" w:cs="Consolas"/>
          <w:b w:val="0"/>
          <w:bCs w:val="0"/>
          <w:color w:val="E4E4E4"/>
          <w:kern w:val="0"/>
          <w:sz w:val="21"/>
          <w:szCs w:val="21"/>
          <w:shd w:val="clear" w:fill="181818"/>
          <w:lang w:val="en-US" w:eastAsia="zh-CN" w:bidi="ar"/>
        </w:rPr>
        <w:t>):</w:t>
      </w:r>
    </w:p>
    <w:p w14:paraId="3BB44B1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尺寸归一化</w:t>
      </w:r>
    </w:p>
    <w:p w14:paraId="773A532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height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48</w:t>
      </w:r>
    </w:p>
    <w:p w14:paraId="46DFE0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ratio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height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plate_image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shape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w:t>
      </w:r>
    </w:p>
    <w:p w14:paraId="1DE8278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width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int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plate_image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shape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ratio</w:t>
      </w:r>
      <w:r>
        <w:rPr>
          <w:rFonts w:hint="default" w:ascii="Consolas" w:hAnsi="Consolas" w:eastAsia="Consolas" w:cs="Consolas"/>
          <w:b w:val="0"/>
          <w:bCs w:val="0"/>
          <w:color w:val="D6D6DD"/>
          <w:kern w:val="0"/>
          <w:sz w:val="21"/>
          <w:szCs w:val="21"/>
          <w:shd w:val="clear" w:fill="181818"/>
          <w:lang w:val="en-US" w:eastAsia="zh-CN" w:bidi="ar"/>
        </w:rPr>
        <w:t>)</w:t>
      </w:r>
    </w:p>
    <w:p w14:paraId="3867543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resized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resize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plate_image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width</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height</w:t>
      </w:r>
      <w:r>
        <w:rPr>
          <w:rFonts w:hint="default" w:ascii="Consolas" w:hAnsi="Consolas" w:eastAsia="Consolas" w:cs="Consolas"/>
          <w:b w:val="0"/>
          <w:bCs w:val="0"/>
          <w:color w:val="D6D6DD"/>
          <w:kern w:val="0"/>
          <w:sz w:val="21"/>
          <w:szCs w:val="21"/>
          <w:shd w:val="clear" w:fill="181818"/>
          <w:lang w:val="en-US" w:eastAsia="zh-CN" w:bidi="ar"/>
        </w:rPr>
        <w:t>))</w:t>
      </w:r>
    </w:p>
    <w:p w14:paraId="2BF0FB8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灰度转换</w:t>
      </w:r>
    </w:p>
    <w:p w14:paraId="06381E6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gray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cvtColor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resized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COLOR_BGR2GRAY</w:t>
      </w:r>
      <w:r>
        <w:rPr>
          <w:rFonts w:hint="default" w:ascii="Consolas" w:hAnsi="Consolas" w:eastAsia="Consolas" w:cs="Consolas"/>
          <w:b w:val="0"/>
          <w:bCs w:val="0"/>
          <w:color w:val="D6D6DD"/>
          <w:kern w:val="0"/>
          <w:sz w:val="21"/>
          <w:szCs w:val="21"/>
          <w:shd w:val="clear" w:fill="181818"/>
          <w:lang w:val="en-US" w:eastAsia="zh-CN" w:bidi="ar"/>
        </w:rPr>
        <w:t>)</w:t>
      </w:r>
    </w:p>
    <w:p w14:paraId="4573CF0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CLAHE增强 - 自适应直方图均衡化</w:t>
      </w:r>
    </w:p>
    <w:p w14:paraId="6B5A7DB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clahe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createCLAHE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i/>
          <w:iCs/>
          <w:color w:val="D6D6DD"/>
          <w:kern w:val="0"/>
          <w:sz w:val="21"/>
          <w:szCs w:val="21"/>
          <w:shd w:val="clear" w:fill="181818"/>
          <w:lang w:val="en-US" w:eastAsia="zh-CN" w:bidi="ar"/>
        </w:rPr>
        <w:t>clipLimit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2.0</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tileGridSize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8</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8</w:t>
      </w:r>
      <w:r>
        <w:rPr>
          <w:rFonts w:hint="default" w:ascii="Consolas" w:hAnsi="Consolas" w:eastAsia="Consolas" w:cs="Consolas"/>
          <w:b w:val="0"/>
          <w:bCs w:val="0"/>
          <w:color w:val="D6D6DD"/>
          <w:kern w:val="0"/>
          <w:sz w:val="21"/>
          <w:szCs w:val="21"/>
          <w:shd w:val="clear" w:fill="181818"/>
          <w:lang w:val="en-US" w:eastAsia="zh-CN" w:bidi="ar"/>
        </w:rPr>
        <w:t>))</w:t>
      </w:r>
    </w:p>
    <w:p w14:paraId="099B991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enhanced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clahe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apply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gray</w:t>
      </w:r>
      <w:r>
        <w:rPr>
          <w:rFonts w:hint="default" w:ascii="Consolas" w:hAnsi="Consolas" w:eastAsia="Consolas" w:cs="Consolas"/>
          <w:b w:val="0"/>
          <w:bCs w:val="0"/>
          <w:color w:val="D6D6DD"/>
          <w:kern w:val="0"/>
          <w:sz w:val="21"/>
          <w:szCs w:val="21"/>
          <w:shd w:val="clear" w:fill="181818"/>
          <w:lang w:val="en-US" w:eastAsia="zh-CN" w:bidi="ar"/>
        </w:rPr>
        <w:t>)</w:t>
      </w:r>
    </w:p>
    <w:p w14:paraId="6C3BFD1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cvtColor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enhanced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COLOR_GRAY2BGR</w:t>
      </w:r>
      <w:r>
        <w:rPr>
          <w:rFonts w:hint="default" w:ascii="Consolas" w:hAnsi="Consolas" w:eastAsia="Consolas" w:cs="Consolas"/>
          <w:b w:val="0"/>
          <w:bCs w:val="0"/>
          <w:color w:val="D6D6DD"/>
          <w:kern w:val="0"/>
          <w:sz w:val="21"/>
          <w:szCs w:val="21"/>
          <w:shd w:val="clear" w:fill="181818"/>
          <w:lang w:val="en-US" w:eastAsia="zh-CN" w:bidi="ar"/>
        </w:rPr>
        <w:t>)</w:t>
      </w:r>
    </w:p>
    <w:p w14:paraId="3F6712E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recognize</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plate_image</w:t>
      </w:r>
      <w:r>
        <w:rPr>
          <w:rFonts w:hint="default" w:ascii="Consolas" w:hAnsi="Consolas" w:eastAsia="Consolas" w:cs="Consolas"/>
          <w:b w:val="0"/>
          <w:bCs w:val="0"/>
          <w:color w:val="E4E4E4"/>
          <w:kern w:val="0"/>
          <w:sz w:val="21"/>
          <w:szCs w:val="21"/>
          <w:shd w:val="clear" w:fill="181818"/>
          <w:lang w:val="en-US" w:eastAsia="zh-CN" w:bidi="ar"/>
        </w:rPr>
        <w:t>):</w:t>
      </w:r>
    </w:p>
    <w:p w14:paraId="083AFBF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processed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preprocess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plate_image</w:t>
      </w:r>
      <w:r>
        <w:rPr>
          <w:rFonts w:hint="default" w:ascii="Consolas" w:hAnsi="Consolas" w:eastAsia="Consolas" w:cs="Consolas"/>
          <w:b w:val="0"/>
          <w:bCs w:val="0"/>
          <w:color w:val="D6D6DD"/>
          <w:kern w:val="0"/>
          <w:sz w:val="21"/>
          <w:szCs w:val="21"/>
          <w:shd w:val="clear" w:fill="181818"/>
          <w:lang w:val="en-US" w:eastAsia="zh-CN" w:bidi="ar"/>
        </w:rPr>
        <w:t>)</w:t>
      </w:r>
    </w:p>
    <w:p w14:paraId="55251D8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result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ocr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readtext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processed</w:t>
      </w:r>
      <w:r>
        <w:rPr>
          <w:rFonts w:hint="default" w:ascii="Consolas" w:hAnsi="Consolas" w:eastAsia="Consolas" w:cs="Consolas"/>
          <w:b w:val="0"/>
          <w:bCs w:val="0"/>
          <w:color w:val="D6D6DD"/>
          <w:kern w:val="0"/>
          <w:sz w:val="21"/>
          <w:szCs w:val="21"/>
          <w:shd w:val="clear" w:fill="181818"/>
          <w:lang w:val="en-US" w:eastAsia="zh-CN" w:bidi="ar"/>
        </w:rPr>
        <w:t>)</w:t>
      </w:r>
    </w:p>
    <w:p w14:paraId="2AB040F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result:</w:t>
      </w:r>
    </w:p>
    <w:p w14:paraId="7D5E515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texts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item</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for</w:t>
      </w:r>
      <w:r>
        <w:rPr>
          <w:rFonts w:hint="default" w:ascii="Consolas" w:hAnsi="Consolas" w:eastAsia="Consolas" w:cs="Consolas"/>
          <w:b w:val="0"/>
          <w:bCs w:val="0"/>
          <w:color w:val="E4E4E4"/>
          <w:kern w:val="0"/>
          <w:sz w:val="21"/>
          <w:szCs w:val="21"/>
          <w:shd w:val="clear" w:fill="181818"/>
          <w:lang w:val="en-US" w:eastAsia="zh-CN" w:bidi="ar"/>
        </w:rPr>
        <w:t xml:space="preserve"> item </w:t>
      </w:r>
      <w:r>
        <w:rPr>
          <w:rFonts w:hint="default" w:ascii="Consolas" w:hAnsi="Consolas" w:eastAsia="Consolas" w:cs="Consolas"/>
          <w:b w:val="0"/>
          <w:bCs w:val="0"/>
          <w:i/>
          <w:iCs/>
          <w:color w:val="82D2CE"/>
          <w:kern w:val="0"/>
          <w:sz w:val="21"/>
          <w:szCs w:val="21"/>
          <w:shd w:val="clear" w:fill="181818"/>
          <w:lang w:val="en-US" w:eastAsia="zh-CN" w:bidi="ar"/>
        </w:rPr>
        <w:t>in</w:t>
      </w:r>
      <w:r>
        <w:rPr>
          <w:rFonts w:hint="default" w:ascii="Consolas" w:hAnsi="Consolas" w:eastAsia="Consolas" w:cs="Consolas"/>
          <w:b w:val="0"/>
          <w:bCs w:val="0"/>
          <w:color w:val="E4E4E4"/>
          <w:kern w:val="0"/>
          <w:sz w:val="21"/>
          <w:szCs w:val="21"/>
          <w:shd w:val="clear" w:fill="181818"/>
          <w:lang w:val="en-US" w:eastAsia="zh-CN" w:bidi="ar"/>
        </w:rPr>
        <w:t xml:space="preserve"> result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提取文本</w:t>
      </w:r>
    </w:p>
    <w:p w14:paraId="75231BE6">
      <w:pPr>
        <w:keepNext w:val="0"/>
        <w:keepLines w:val="0"/>
        <w:widowControl/>
        <w:suppressLineNumbers w:val="0"/>
        <w:shd w:val="clear" w:fill="181818"/>
        <w:spacing w:line="285" w:lineRule="atLeast"/>
        <w:jc w:val="left"/>
        <w:rPr>
          <w:rFonts w:hint="default" w:ascii="Consolas" w:hAnsi="Consolas" w:eastAsia="Consolas" w:cs="Consolas"/>
          <w:b w:val="0"/>
          <w:bCs w:val="0"/>
          <w:i/>
          <w:iCs/>
          <w:color w:val="E4E4E4"/>
          <w:kern w:val="0"/>
          <w:sz w:val="21"/>
          <w:szCs w:val="21"/>
          <w:shd w:val="clear" w:fill="181818"/>
          <w:lang w:val="en-US" w:eastAsia="zh-CN" w:bidi="ar"/>
        </w:rPr>
      </w:pPr>
      <w:r>
        <w:rPr>
          <w:rFonts w:hint="default" w:ascii="Consolas" w:hAnsi="Consolas" w:eastAsia="Consolas" w:cs="Consolas"/>
          <w:b w:val="0"/>
          <w:bCs w:val="0"/>
          <w:color w:val="E4E4E4"/>
          <w:kern w:val="0"/>
          <w:sz w:val="21"/>
          <w:szCs w:val="21"/>
          <w:shd w:val="clear" w:fill="181818"/>
          <w:lang w:val="en-US" w:eastAsia="zh-CN" w:bidi="ar"/>
        </w:rPr>
        <w:t xml:space="preserve">            confs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item</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for</w:t>
      </w:r>
      <w:r>
        <w:rPr>
          <w:rFonts w:hint="default" w:ascii="Consolas" w:hAnsi="Consolas" w:eastAsia="Consolas" w:cs="Consolas"/>
          <w:b w:val="0"/>
          <w:bCs w:val="0"/>
          <w:color w:val="E4E4E4"/>
          <w:kern w:val="0"/>
          <w:sz w:val="21"/>
          <w:szCs w:val="21"/>
          <w:shd w:val="clear" w:fill="181818"/>
          <w:lang w:val="en-US" w:eastAsia="zh-CN" w:bidi="ar"/>
        </w:rPr>
        <w:t xml:space="preserve"> item </w:t>
      </w:r>
      <w:r>
        <w:rPr>
          <w:rFonts w:hint="default" w:ascii="Consolas" w:hAnsi="Consolas" w:eastAsia="Consolas" w:cs="Consolas"/>
          <w:b w:val="0"/>
          <w:bCs w:val="0"/>
          <w:i/>
          <w:iCs/>
          <w:color w:val="82D2CE"/>
          <w:kern w:val="0"/>
          <w:sz w:val="21"/>
          <w:szCs w:val="21"/>
          <w:shd w:val="clear" w:fill="181818"/>
          <w:lang w:val="en-US" w:eastAsia="zh-CN" w:bidi="ar"/>
        </w:rPr>
        <w:t>in</w:t>
      </w:r>
      <w:r>
        <w:rPr>
          <w:rFonts w:hint="default" w:ascii="Consolas" w:hAnsi="Consolas" w:eastAsia="Consolas" w:cs="Consolas"/>
          <w:b w:val="0"/>
          <w:bCs w:val="0"/>
          <w:color w:val="E4E4E4"/>
          <w:kern w:val="0"/>
          <w:sz w:val="21"/>
          <w:szCs w:val="21"/>
          <w:shd w:val="clear" w:fill="181818"/>
          <w:lang w:val="en-US" w:eastAsia="zh-CN" w:bidi="ar"/>
        </w:rPr>
        <w:t xml:space="preserve"> result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提取置信度</w:t>
      </w:r>
    </w:p>
    <w:p w14:paraId="630FDE7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full_text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join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texts</w:t>
      </w:r>
      <w:r>
        <w:rPr>
          <w:rFonts w:hint="default" w:ascii="Consolas" w:hAnsi="Consolas" w:eastAsia="Consolas" w:cs="Consolas"/>
          <w:b w:val="0"/>
          <w:bCs w:val="0"/>
          <w:color w:val="D6D6DD"/>
          <w:kern w:val="0"/>
          <w:sz w:val="21"/>
          <w:szCs w:val="21"/>
          <w:shd w:val="clear" w:fill="181818"/>
          <w:lang w:val="en-US" w:eastAsia="zh-CN" w:bidi="ar"/>
        </w:rPr>
        <w:t>)</w:t>
      </w:r>
    </w:p>
    <w:p w14:paraId="2558043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avg_conf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sum</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confs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len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confs</w:t>
      </w:r>
      <w:r>
        <w:rPr>
          <w:rFonts w:hint="default" w:ascii="Consolas" w:hAnsi="Consolas" w:eastAsia="Consolas" w:cs="Consolas"/>
          <w:b w:val="0"/>
          <w:bCs w:val="0"/>
          <w:color w:val="D6D6DD"/>
          <w:kern w:val="0"/>
          <w:sz w:val="21"/>
          <w:szCs w:val="21"/>
          <w:shd w:val="clear" w:fill="181818"/>
          <w:lang w:val="en-US" w:eastAsia="zh-CN" w:bidi="ar"/>
        </w:rPr>
        <w:t>)</w:t>
      </w:r>
    </w:p>
    <w:p w14:paraId="486219F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格式化车牌号（添加分隔符）</w:t>
      </w:r>
    </w:p>
    <w:p w14:paraId="0401F2D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plate_number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_format_plate_number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full_text</w:t>
      </w:r>
      <w:r>
        <w:rPr>
          <w:rFonts w:hint="default" w:ascii="Consolas" w:hAnsi="Consolas" w:eastAsia="Consolas" w:cs="Consolas"/>
          <w:b w:val="0"/>
          <w:bCs w:val="0"/>
          <w:color w:val="D6D6DD"/>
          <w:kern w:val="0"/>
          <w:sz w:val="21"/>
          <w:szCs w:val="21"/>
          <w:shd w:val="clear" w:fill="181818"/>
          <w:lang w:val="en-US" w:eastAsia="zh-CN" w:bidi="ar"/>
        </w:rPr>
        <w:t>)</w:t>
      </w:r>
    </w:p>
    <w:p w14:paraId="1793C5A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plate_number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avg_conf</w:t>
      </w:r>
    </w:p>
    <w:p w14:paraId="5F00D96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0.0</w:t>
      </w:r>
    </w:p>
    <w:p w14:paraId="77D2DD1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_format_plate_number</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text</w:t>
      </w:r>
      <w:r>
        <w:rPr>
          <w:rFonts w:hint="default" w:ascii="Consolas" w:hAnsi="Consolas" w:eastAsia="Consolas" w:cs="Consolas"/>
          <w:b w:val="0"/>
          <w:bCs w:val="0"/>
          <w:color w:val="E4E4E4"/>
          <w:kern w:val="0"/>
          <w:sz w:val="21"/>
          <w:szCs w:val="21"/>
          <w:shd w:val="clear" w:fill="181818"/>
          <w:lang w:val="en-US" w:eastAsia="zh-CN" w:bidi="ar"/>
        </w:rPr>
        <w:t>):</w:t>
      </w:r>
    </w:p>
    <w:p w14:paraId="2EE86AE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import</w:t>
      </w:r>
      <w:r>
        <w:rPr>
          <w:rFonts w:hint="default" w:ascii="Consolas" w:hAnsi="Consolas" w:eastAsia="Consolas" w:cs="Consolas"/>
          <w:b w:val="0"/>
          <w:bCs w:val="0"/>
          <w:color w:val="E4E4E4"/>
          <w:kern w:val="0"/>
          <w:sz w:val="21"/>
          <w:szCs w:val="21"/>
          <w:shd w:val="clear" w:fill="181818"/>
          <w:lang w:val="en-US" w:eastAsia="zh-CN" w:bidi="ar"/>
        </w:rPr>
        <w:t xml:space="preserve"> re</w:t>
      </w:r>
    </w:p>
    <w:p w14:paraId="0893A44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只保留中文、字母、数字</w:t>
      </w:r>
    </w:p>
    <w:p w14:paraId="15797EE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text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re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sub</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82D2CE"/>
          <w:kern w:val="0"/>
          <w:sz w:val="21"/>
          <w:szCs w:val="21"/>
          <w:shd w:val="clear" w:fill="181818"/>
          <w:lang w:val="en-US" w:eastAsia="zh-CN" w:bidi="ar"/>
        </w:rPr>
        <w:t>r</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[^\u4e00-\u9fa5A-Z0-9]</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text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upper</w:t>
      </w:r>
      <w:r>
        <w:rPr>
          <w:rFonts w:hint="default" w:ascii="Consolas" w:hAnsi="Consolas" w:eastAsia="Consolas" w:cs="Consolas"/>
          <w:b w:val="0"/>
          <w:bCs w:val="0"/>
          <w:color w:val="D6D6DD"/>
          <w:kern w:val="0"/>
          <w:sz w:val="21"/>
          <w:szCs w:val="21"/>
          <w:shd w:val="clear" w:fill="181818"/>
          <w:lang w:val="en-US" w:eastAsia="zh-CN" w:bidi="ar"/>
        </w:rPr>
        <w:t>())</w:t>
      </w:r>
    </w:p>
    <w:p w14:paraId="395F505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添加分隔符</w:t>
      </w:r>
    </w:p>
    <w:p w14:paraId="48F0A2A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len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text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&gt;=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7</w:t>
      </w:r>
      <w:r>
        <w:rPr>
          <w:rFonts w:hint="default" w:ascii="Consolas" w:hAnsi="Consolas" w:eastAsia="Consolas" w:cs="Consolas"/>
          <w:b w:val="0"/>
          <w:bCs w:val="0"/>
          <w:color w:val="E4E4E4"/>
          <w:kern w:val="0"/>
          <w:sz w:val="21"/>
          <w:szCs w:val="21"/>
          <w:shd w:val="clear" w:fill="181818"/>
          <w:lang w:val="en-US" w:eastAsia="zh-CN" w:bidi="ar"/>
        </w:rPr>
        <w:t>:</w:t>
      </w:r>
    </w:p>
    <w:p w14:paraId="3F049C4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f</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F8C762"/>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text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F8C762"/>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F8C762"/>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text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2</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7</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F8C762"/>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w:t>
      </w:r>
    </w:p>
    <w:p w14:paraId="40A6AA0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text</w:t>
      </w:r>
    </w:p>
    <w:p w14:paraId="3FEEC05D">
      <w:pPr>
        <w:pStyle w:val="16"/>
        <w:numPr>
          <w:ilvl w:val="0"/>
          <w:numId w:val="0"/>
        </w:numPr>
        <w:ind w:leftChars="0"/>
      </w:pPr>
    </w:p>
    <w:p w14:paraId="6F4610BA">
      <w:pPr>
        <w:pStyle w:val="4"/>
      </w:pPr>
      <w:r>
        <w:t>1.3 传统图像处理方法（备选方案）</w:t>
      </w:r>
    </w:p>
    <w:p w14:paraId="1202F989">
      <w:r>
        <w:t>当深度学习模型不可用时，系统采用传统图像处理方法作为备选方案：</w:t>
      </w:r>
    </w:p>
    <w:p w14:paraId="31645705">
      <w:pPr>
        <w:pStyle w:val="16"/>
      </w:pPr>
      <w:r>
        <w:t>颜色空间转换：RGB转灰度图</w:t>
      </w:r>
    </w:p>
    <w:p w14:paraId="2624F3F6">
      <w:pPr>
        <w:pStyle w:val="16"/>
      </w:pPr>
      <w:r>
        <w:t>双边滤波：去噪同时保留边缘</w:t>
      </w:r>
    </w:p>
    <w:p w14:paraId="3B285F4A">
      <w:pPr>
        <w:pStyle w:val="16"/>
      </w:pPr>
      <w:r>
        <w:t>Canny边缘检测：提取轮廓</w:t>
      </w:r>
    </w:p>
    <w:p w14:paraId="6A94170C">
      <w:pPr>
        <w:pStyle w:val="16"/>
      </w:pPr>
      <w:r>
        <w:t>轮廓分析：基于宽高比（3:1~4:1）筛选车牌区域</w:t>
      </w:r>
    </w:p>
    <w:p w14:paraId="120F7B28">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_detect_traditional</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image</w:t>
      </w:r>
      <w:r>
        <w:rPr>
          <w:rFonts w:hint="default" w:ascii="Consolas" w:hAnsi="Consolas" w:eastAsia="Consolas" w:cs="Consolas"/>
          <w:b w:val="0"/>
          <w:bCs w:val="0"/>
          <w:color w:val="E4E4E4"/>
          <w:kern w:val="0"/>
          <w:sz w:val="21"/>
          <w:szCs w:val="21"/>
          <w:shd w:val="clear" w:fill="181818"/>
          <w:lang w:val="en-US" w:eastAsia="zh-CN" w:bidi="ar"/>
        </w:rPr>
        <w:t>):</w:t>
      </w:r>
    </w:p>
    <w:p w14:paraId="36D47E9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detections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p>
    <w:p w14:paraId="2C38674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步骤1: 灰度转换</w:t>
      </w:r>
    </w:p>
    <w:p w14:paraId="0538E8A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gray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cvtColor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COLOR_BGR2GRAY</w:t>
      </w:r>
      <w:r>
        <w:rPr>
          <w:rFonts w:hint="default" w:ascii="Consolas" w:hAnsi="Consolas" w:eastAsia="Consolas" w:cs="Consolas"/>
          <w:b w:val="0"/>
          <w:bCs w:val="0"/>
          <w:color w:val="D6D6DD"/>
          <w:kern w:val="0"/>
          <w:sz w:val="21"/>
          <w:szCs w:val="21"/>
          <w:shd w:val="clear" w:fill="181818"/>
          <w:lang w:val="en-US" w:eastAsia="zh-CN" w:bidi="ar"/>
        </w:rPr>
        <w:t>)</w:t>
      </w:r>
    </w:p>
    <w:p w14:paraId="6727806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步骤2: 双边滤波</w:t>
      </w:r>
    </w:p>
    <w:p w14:paraId="02144EE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参数: d=11 邻域直径, sigmaColor=17 颜色空间标准差, sigmaSpace=17 坐标空间标准差</w:t>
      </w:r>
    </w:p>
    <w:p w14:paraId="7709D38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blur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bilateralFilter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gray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11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17</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17</w:t>
      </w:r>
      <w:r>
        <w:rPr>
          <w:rFonts w:hint="default" w:ascii="Consolas" w:hAnsi="Consolas" w:eastAsia="Consolas" w:cs="Consolas"/>
          <w:b w:val="0"/>
          <w:bCs w:val="0"/>
          <w:color w:val="D6D6DD"/>
          <w:kern w:val="0"/>
          <w:sz w:val="21"/>
          <w:szCs w:val="21"/>
          <w:shd w:val="clear" w:fill="181818"/>
          <w:lang w:val="en-US" w:eastAsia="zh-CN" w:bidi="ar"/>
        </w:rPr>
        <w:t>)</w:t>
      </w:r>
    </w:p>
    <w:p w14:paraId="40680B4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步骤3: Canny边缘检测</w:t>
      </w:r>
    </w:p>
    <w:p w14:paraId="28D1A5F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参数: threshold1=30 低阈值, threshold2=200 高阈值</w:t>
      </w:r>
    </w:p>
    <w:p w14:paraId="78E0D57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edges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Canny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blur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30</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200</w:t>
      </w:r>
      <w:r>
        <w:rPr>
          <w:rFonts w:hint="default" w:ascii="Consolas" w:hAnsi="Consolas" w:eastAsia="Consolas" w:cs="Consolas"/>
          <w:b w:val="0"/>
          <w:bCs w:val="0"/>
          <w:color w:val="D6D6DD"/>
          <w:kern w:val="0"/>
          <w:sz w:val="21"/>
          <w:szCs w:val="21"/>
          <w:shd w:val="clear" w:fill="181818"/>
          <w:lang w:val="en-US" w:eastAsia="zh-CN" w:bidi="ar"/>
        </w:rPr>
        <w:t>)</w:t>
      </w:r>
    </w:p>
    <w:p w14:paraId="2922653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步骤4: 寻找轮廓</w:t>
      </w:r>
    </w:p>
    <w:p w14:paraId="04D0786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contours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_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findContours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edges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RETR_TREE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CHAIN_APPROX_SIMPLE</w:t>
      </w:r>
      <w:r>
        <w:rPr>
          <w:rFonts w:hint="default" w:ascii="Consolas" w:hAnsi="Consolas" w:eastAsia="Consolas" w:cs="Consolas"/>
          <w:b w:val="0"/>
          <w:bCs w:val="0"/>
          <w:color w:val="D6D6DD"/>
          <w:kern w:val="0"/>
          <w:sz w:val="21"/>
          <w:szCs w:val="21"/>
          <w:shd w:val="clear" w:fill="181818"/>
          <w:lang w:val="en-US" w:eastAsia="zh-CN" w:bidi="ar"/>
        </w:rPr>
        <w:t>)</w:t>
      </w:r>
    </w:p>
    <w:p w14:paraId="6DCB773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按面积排序，取前10个最大轮廓</w:t>
      </w:r>
    </w:p>
    <w:p w14:paraId="2483107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contours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sorted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contours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key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contourArea</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reverse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True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10</w:t>
      </w:r>
      <w:r>
        <w:rPr>
          <w:rFonts w:hint="default" w:ascii="Consolas" w:hAnsi="Consolas" w:eastAsia="Consolas" w:cs="Consolas"/>
          <w:b w:val="0"/>
          <w:bCs w:val="0"/>
          <w:color w:val="D6D6DD"/>
          <w:kern w:val="0"/>
          <w:sz w:val="21"/>
          <w:szCs w:val="21"/>
          <w:shd w:val="clear" w:fill="181818"/>
          <w:lang w:val="en-US" w:eastAsia="zh-CN" w:bidi="ar"/>
        </w:rPr>
        <w:t>]</w:t>
      </w:r>
    </w:p>
    <w:p w14:paraId="66648CB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for</w:t>
      </w:r>
      <w:r>
        <w:rPr>
          <w:rFonts w:hint="default" w:ascii="Consolas" w:hAnsi="Consolas" w:eastAsia="Consolas" w:cs="Consolas"/>
          <w:b w:val="0"/>
          <w:bCs w:val="0"/>
          <w:color w:val="E4E4E4"/>
          <w:kern w:val="0"/>
          <w:sz w:val="21"/>
          <w:szCs w:val="21"/>
          <w:shd w:val="clear" w:fill="181818"/>
          <w:lang w:val="en-US" w:eastAsia="zh-CN" w:bidi="ar"/>
        </w:rPr>
        <w:t xml:space="preserve"> contour </w:t>
      </w:r>
      <w:r>
        <w:rPr>
          <w:rFonts w:hint="default" w:ascii="Consolas" w:hAnsi="Consolas" w:eastAsia="Consolas" w:cs="Consolas"/>
          <w:b w:val="0"/>
          <w:bCs w:val="0"/>
          <w:i/>
          <w:iCs/>
          <w:color w:val="82D2CE"/>
          <w:kern w:val="0"/>
          <w:sz w:val="21"/>
          <w:szCs w:val="21"/>
          <w:shd w:val="clear" w:fill="181818"/>
          <w:lang w:val="en-US" w:eastAsia="zh-CN" w:bidi="ar"/>
        </w:rPr>
        <w:t>in</w:t>
      </w:r>
      <w:r>
        <w:rPr>
          <w:rFonts w:hint="default" w:ascii="Consolas" w:hAnsi="Consolas" w:eastAsia="Consolas" w:cs="Consolas"/>
          <w:b w:val="0"/>
          <w:bCs w:val="0"/>
          <w:color w:val="E4E4E4"/>
          <w:kern w:val="0"/>
          <w:sz w:val="21"/>
          <w:szCs w:val="21"/>
          <w:shd w:val="clear" w:fill="181818"/>
          <w:lang w:val="en-US" w:eastAsia="zh-CN" w:bidi="ar"/>
        </w:rPr>
        <w:t xml:space="preserve"> contours:</w:t>
      </w:r>
    </w:p>
    <w:p w14:paraId="29828CA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轮廓近似 - 减少轮廓点数</w:t>
      </w:r>
    </w:p>
    <w:p w14:paraId="64FD98A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peri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arcLength</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contour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True</w:t>
      </w:r>
      <w:r>
        <w:rPr>
          <w:rFonts w:hint="default" w:ascii="Consolas" w:hAnsi="Consolas" w:eastAsia="Consolas" w:cs="Consolas"/>
          <w:b w:val="0"/>
          <w:bCs w:val="0"/>
          <w:color w:val="D6D6DD"/>
          <w:kern w:val="0"/>
          <w:sz w:val="21"/>
          <w:szCs w:val="21"/>
          <w:shd w:val="clear" w:fill="181818"/>
          <w:lang w:val="en-US" w:eastAsia="zh-CN" w:bidi="ar"/>
        </w:rPr>
        <w:t>)</w:t>
      </w:r>
    </w:p>
    <w:p w14:paraId="79C3FA2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approx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approxPolyDP</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contour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0.018</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peri</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True</w:t>
      </w:r>
      <w:r>
        <w:rPr>
          <w:rFonts w:hint="default" w:ascii="Consolas" w:hAnsi="Consolas" w:eastAsia="Consolas" w:cs="Consolas"/>
          <w:b w:val="0"/>
          <w:bCs w:val="0"/>
          <w:color w:val="D6D6DD"/>
          <w:kern w:val="0"/>
          <w:sz w:val="21"/>
          <w:szCs w:val="21"/>
          <w:shd w:val="clear" w:fill="181818"/>
          <w:lang w:val="en-US" w:eastAsia="zh-CN" w:bidi="ar"/>
        </w:rPr>
        <w:t>)</w:t>
      </w:r>
    </w:p>
    <w:p w14:paraId="0F32732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检查是否为四边形（车牌通常是矩形）</w:t>
      </w:r>
    </w:p>
    <w:p w14:paraId="1EBDB24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len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approx</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4</w:t>
      </w:r>
      <w:r>
        <w:rPr>
          <w:rFonts w:hint="default" w:ascii="Consolas" w:hAnsi="Consolas" w:eastAsia="Consolas" w:cs="Consolas"/>
          <w:b w:val="0"/>
          <w:bCs w:val="0"/>
          <w:color w:val="E4E4E4"/>
          <w:kern w:val="0"/>
          <w:sz w:val="21"/>
          <w:szCs w:val="21"/>
          <w:shd w:val="clear" w:fill="181818"/>
          <w:lang w:val="en-US" w:eastAsia="zh-CN" w:bidi="ar"/>
        </w:rPr>
        <w:t>:</w:t>
      </w:r>
    </w:p>
    <w:p w14:paraId="076C360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h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boundingRect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approx</w:t>
      </w:r>
      <w:r>
        <w:rPr>
          <w:rFonts w:hint="default" w:ascii="Consolas" w:hAnsi="Consolas" w:eastAsia="Consolas" w:cs="Consolas"/>
          <w:b w:val="0"/>
          <w:bCs w:val="0"/>
          <w:color w:val="D6D6DD"/>
          <w:kern w:val="0"/>
          <w:sz w:val="21"/>
          <w:szCs w:val="21"/>
          <w:shd w:val="clear" w:fill="181818"/>
          <w:lang w:val="en-US" w:eastAsia="zh-CN" w:bidi="ar"/>
        </w:rPr>
        <w:t>)</w:t>
      </w:r>
    </w:p>
    <w:p w14:paraId="6BFAD42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宽高比检验 - 中国车牌宽高比约为 3:1 到 4:1</w:t>
      </w:r>
    </w:p>
    <w:p w14:paraId="628CBF6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aspect_ratio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h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h </w:t>
      </w:r>
      <w:r>
        <w:rPr>
          <w:rFonts w:hint="default" w:ascii="Consolas" w:hAnsi="Consolas" w:eastAsia="Consolas" w:cs="Consolas"/>
          <w:b w:val="0"/>
          <w:bCs w:val="0"/>
          <w:color w:val="D6D6DD"/>
          <w:kern w:val="0"/>
          <w:sz w:val="21"/>
          <w:szCs w:val="21"/>
          <w:shd w:val="clear" w:fill="181818"/>
          <w:lang w:val="en-US" w:eastAsia="zh-CN" w:bidi="ar"/>
        </w:rPr>
        <w:t>&gt;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0</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else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0</w:t>
      </w:r>
    </w:p>
    <w:p w14:paraId="197865E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2.0</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&lt;</w:t>
      </w:r>
      <w:r>
        <w:rPr>
          <w:rFonts w:hint="default" w:ascii="Consolas" w:hAnsi="Consolas" w:eastAsia="Consolas" w:cs="Consolas"/>
          <w:b w:val="0"/>
          <w:bCs w:val="0"/>
          <w:color w:val="E4E4E4"/>
          <w:kern w:val="0"/>
          <w:sz w:val="21"/>
          <w:szCs w:val="21"/>
          <w:shd w:val="clear" w:fill="181818"/>
          <w:lang w:val="en-US" w:eastAsia="zh-CN" w:bidi="ar"/>
        </w:rPr>
        <w:t xml:space="preserve"> aspect_ratio </w:t>
      </w:r>
      <w:r>
        <w:rPr>
          <w:rFonts w:hint="default" w:ascii="Consolas" w:hAnsi="Consolas" w:eastAsia="Consolas" w:cs="Consolas"/>
          <w:b w:val="0"/>
          <w:bCs w:val="0"/>
          <w:color w:val="D6D6DD"/>
          <w:kern w:val="0"/>
          <w:sz w:val="21"/>
          <w:szCs w:val="21"/>
          <w:shd w:val="clear" w:fill="181818"/>
          <w:lang w:val="en-US" w:eastAsia="zh-CN" w:bidi="ar"/>
        </w:rPr>
        <w:t>&lt;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5.0</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and</w:t>
      </w:r>
      <w:r>
        <w:rPr>
          <w:rFonts w:hint="default" w:ascii="Consolas" w:hAnsi="Consolas" w:eastAsia="Consolas" w:cs="Consolas"/>
          <w:b w:val="0"/>
          <w:bCs w:val="0"/>
          <w:color w:val="E4E4E4"/>
          <w:kern w:val="0"/>
          <w:sz w:val="21"/>
          <w:szCs w:val="21"/>
          <w:shd w:val="clear" w:fill="181818"/>
          <w:lang w:val="en-US" w:eastAsia="zh-CN" w:bidi="ar"/>
        </w:rPr>
        <w:t xml:space="preserve"> w </w:t>
      </w:r>
      <w:r>
        <w:rPr>
          <w:rFonts w:hint="default" w:ascii="Consolas" w:hAnsi="Consolas" w:eastAsia="Consolas" w:cs="Consolas"/>
          <w:b w:val="0"/>
          <w:bCs w:val="0"/>
          <w:color w:val="D6D6DD"/>
          <w:kern w:val="0"/>
          <w:sz w:val="21"/>
          <w:szCs w:val="21"/>
          <w:shd w:val="clear" w:fill="181818"/>
          <w:lang w:val="en-US" w:eastAsia="zh-CN" w:bidi="ar"/>
        </w:rPr>
        <w:t>&gt;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60</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and</w:t>
      </w:r>
      <w:r>
        <w:rPr>
          <w:rFonts w:hint="default" w:ascii="Consolas" w:hAnsi="Consolas" w:eastAsia="Consolas" w:cs="Consolas"/>
          <w:b w:val="0"/>
          <w:bCs w:val="0"/>
          <w:color w:val="E4E4E4"/>
          <w:kern w:val="0"/>
          <w:sz w:val="21"/>
          <w:szCs w:val="21"/>
          <w:shd w:val="clear" w:fill="181818"/>
          <w:lang w:val="en-US" w:eastAsia="zh-CN" w:bidi="ar"/>
        </w:rPr>
        <w:t xml:space="preserve"> h </w:t>
      </w:r>
      <w:r>
        <w:rPr>
          <w:rFonts w:hint="default" w:ascii="Consolas" w:hAnsi="Consolas" w:eastAsia="Consolas" w:cs="Consolas"/>
          <w:b w:val="0"/>
          <w:bCs w:val="0"/>
          <w:color w:val="D6D6DD"/>
          <w:kern w:val="0"/>
          <w:sz w:val="21"/>
          <w:szCs w:val="21"/>
          <w:shd w:val="clear" w:fill="181818"/>
          <w:lang w:val="en-US" w:eastAsia="zh-CN" w:bidi="ar"/>
        </w:rPr>
        <w:t>&gt;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20</w:t>
      </w:r>
      <w:r>
        <w:rPr>
          <w:rFonts w:hint="default" w:ascii="Consolas" w:hAnsi="Consolas" w:eastAsia="Consolas" w:cs="Consolas"/>
          <w:b w:val="0"/>
          <w:bCs w:val="0"/>
          <w:color w:val="E4E4E4"/>
          <w:kern w:val="0"/>
          <w:sz w:val="21"/>
          <w:szCs w:val="21"/>
          <w:shd w:val="clear" w:fill="181818"/>
          <w:lang w:val="en-US" w:eastAsia="zh-CN" w:bidi="ar"/>
        </w:rPr>
        <w:t>:</w:t>
      </w:r>
    </w:p>
    <w:p w14:paraId="5DDE24D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detections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append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p>
    <w:p w14:paraId="27D9093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'bbox'</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x</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x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y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h</w:t>
      </w:r>
      <w:r>
        <w:rPr>
          <w:rFonts w:hint="default" w:ascii="Consolas" w:hAnsi="Consolas" w:eastAsia="Consolas" w:cs="Consolas"/>
          <w:b w:val="0"/>
          <w:bCs w:val="0"/>
          <w:color w:val="D6D6DD"/>
          <w:kern w:val="0"/>
          <w:sz w:val="21"/>
          <w:szCs w:val="21"/>
          <w:shd w:val="clear" w:fill="181818"/>
          <w:lang w:val="en-US" w:eastAsia="zh-CN" w:bidi="ar"/>
        </w:rPr>
        <w:t>],</w:t>
      </w:r>
    </w:p>
    <w:p w14:paraId="30CAE6F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'confidence'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0.7</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传统方法固定置信度</w:t>
      </w:r>
    </w:p>
    <w:p w14:paraId="7827009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'class_name'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'license_plate'</w:t>
      </w:r>
    </w:p>
    <w:p w14:paraId="1AC8ECD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w:t>
      </w:r>
      <w:r>
        <w:rPr>
          <w:rFonts w:hint="default" w:ascii="Consolas" w:hAnsi="Consolas" w:eastAsia="Consolas" w:cs="Consolas"/>
          <w:b w:val="0"/>
          <w:bCs w:val="0"/>
          <w:color w:val="D6D6DD"/>
          <w:kern w:val="0"/>
          <w:sz w:val="21"/>
          <w:szCs w:val="21"/>
          <w:shd w:val="clear" w:fill="181818"/>
          <w:lang w:val="en-US" w:eastAsia="zh-CN" w:bidi="ar"/>
        </w:rPr>
        <w:t>)</w:t>
      </w:r>
    </w:p>
    <w:p w14:paraId="738CBF3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break</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只取最可能的一个结果</w:t>
      </w:r>
    </w:p>
    <w:p w14:paraId="747D749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detections</w:t>
      </w:r>
    </w:p>
    <w:p w14:paraId="73F8C344">
      <w:pPr>
        <w:pStyle w:val="16"/>
        <w:numPr>
          <w:ilvl w:val="0"/>
          <w:numId w:val="0"/>
        </w:numPr>
        <w:ind w:leftChars="0"/>
      </w:pPr>
    </w:p>
    <w:p w14:paraId="5ACA2740">
      <w:pPr>
        <w:pStyle w:val="4"/>
      </w:pPr>
      <w:r>
        <w:t>1.4 图像预处理与增强</w:t>
      </w:r>
    </w:p>
    <w:p w14:paraId="048356BC">
      <w:r>
        <w:t>为了提高车牌识别的准确率，我们对裁剪出的车牌区域进行了以下预处理：</w:t>
      </w:r>
    </w:p>
    <w:p w14:paraId="7EAB0B42">
      <w:pPr>
        <w:pStyle w:val="16"/>
      </w:pPr>
      <w:r>
        <w:t>尺寸归一化：将车牌图像高度统一为48像素</w:t>
      </w:r>
    </w:p>
    <w:p w14:paraId="04FB9131">
      <w:pPr>
        <w:pStyle w:val="16"/>
      </w:pPr>
      <w:r>
        <w:t>灰度转换：减少颜色干扰</w:t>
      </w:r>
    </w:p>
    <w:p w14:paraId="3463C0FB">
      <w:pPr>
        <w:pStyle w:val="16"/>
      </w:pPr>
      <w:r>
        <w:t>CLAHE均衡化：自适应直方图均衡化，增强对比度</w:t>
      </w:r>
    </w:p>
    <w:p w14:paraId="4D7448D0">
      <w:pPr>
        <w:pStyle w:val="16"/>
        <w:numPr>
          <w:ilvl w:val="0"/>
          <w:numId w:val="0"/>
        </w:numPr>
        <w:ind w:leftChars="0"/>
      </w:pPr>
      <w:r>
        <w:drawing>
          <wp:inline distT="0" distB="0" distL="114300" distR="114300">
            <wp:extent cx="3634105" cy="2416175"/>
            <wp:effectExtent l="0" t="0" r="444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34105" cy="2416175"/>
                    </a:xfrm>
                    <a:prstGeom prst="rect">
                      <a:avLst/>
                    </a:prstGeom>
                    <a:noFill/>
                    <a:ln>
                      <a:noFill/>
                    </a:ln>
                  </pic:spPr>
                </pic:pic>
              </a:graphicData>
            </a:graphic>
          </wp:inline>
        </w:drawing>
      </w:r>
    </w:p>
    <w:p w14:paraId="2FE93A9C">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preprocess</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plate_image</w:t>
      </w:r>
      <w:r>
        <w:rPr>
          <w:rFonts w:hint="default" w:ascii="Consolas" w:hAnsi="Consolas" w:eastAsia="Consolas" w:cs="Consolas"/>
          <w:b w:val="0"/>
          <w:bCs w:val="0"/>
          <w:color w:val="E4E4E4"/>
          <w:kern w:val="0"/>
          <w:sz w:val="21"/>
          <w:szCs w:val="21"/>
          <w:shd w:val="clear" w:fill="181818"/>
          <w:lang w:val="en-US" w:eastAsia="zh-CN" w:bidi="ar"/>
        </w:rPr>
        <w:t>):</w:t>
      </w:r>
    </w:p>
    <w:p w14:paraId="308686A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plate_image </w:t>
      </w:r>
      <w:r>
        <w:rPr>
          <w:rFonts w:hint="default" w:ascii="Consolas" w:hAnsi="Consolas" w:eastAsia="Consolas" w:cs="Consolas"/>
          <w:b w:val="0"/>
          <w:bCs w:val="0"/>
          <w:color w:val="82D2CE"/>
          <w:kern w:val="0"/>
          <w:sz w:val="21"/>
          <w:szCs w:val="21"/>
          <w:shd w:val="clear" w:fill="181818"/>
          <w:lang w:val="en-US" w:eastAsia="zh-CN" w:bidi="ar"/>
        </w:rPr>
        <w:t>is</w:t>
      </w:r>
      <w:r>
        <w:rPr>
          <w:rFonts w:hint="default" w:ascii="Consolas" w:hAnsi="Consolas" w:eastAsia="Consolas" w:cs="Consolas"/>
          <w:b w:val="0"/>
          <w:bCs w:val="0"/>
          <w:color w:val="E4E4E4"/>
          <w:kern w:val="0"/>
          <w:sz w:val="21"/>
          <w:szCs w:val="21"/>
          <w:shd w:val="clear" w:fill="181818"/>
          <w:lang w:val="en-US" w:eastAsia="zh-CN" w:bidi="ar"/>
        </w:rPr>
        <w:t xml:space="preserve"> None </w:t>
      </w:r>
      <w:r>
        <w:rPr>
          <w:rFonts w:hint="default" w:ascii="Consolas" w:hAnsi="Consolas" w:eastAsia="Consolas" w:cs="Consolas"/>
          <w:b w:val="0"/>
          <w:bCs w:val="0"/>
          <w:color w:val="82D2CE"/>
          <w:kern w:val="0"/>
          <w:sz w:val="21"/>
          <w:szCs w:val="21"/>
          <w:shd w:val="clear" w:fill="181818"/>
          <w:lang w:val="en-US" w:eastAsia="zh-CN" w:bidi="ar"/>
        </w:rPr>
        <w:t>or</w:t>
      </w:r>
      <w:r>
        <w:rPr>
          <w:rFonts w:hint="default" w:ascii="Consolas" w:hAnsi="Consolas" w:eastAsia="Consolas" w:cs="Consolas"/>
          <w:b w:val="0"/>
          <w:bCs w:val="0"/>
          <w:color w:val="E4E4E4"/>
          <w:kern w:val="0"/>
          <w:sz w:val="21"/>
          <w:szCs w:val="21"/>
          <w:shd w:val="clear" w:fill="181818"/>
          <w:lang w:val="en-US" w:eastAsia="zh-CN" w:bidi="ar"/>
        </w:rPr>
        <w:t xml:space="preserve"> plate_image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size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0</w:t>
      </w:r>
      <w:r>
        <w:rPr>
          <w:rFonts w:hint="default" w:ascii="Consolas" w:hAnsi="Consolas" w:eastAsia="Consolas" w:cs="Consolas"/>
          <w:b w:val="0"/>
          <w:bCs w:val="0"/>
          <w:color w:val="E4E4E4"/>
          <w:kern w:val="0"/>
          <w:sz w:val="21"/>
          <w:szCs w:val="21"/>
          <w:shd w:val="clear" w:fill="181818"/>
          <w:lang w:val="en-US" w:eastAsia="zh-CN" w:bidi="ar"/>
        </w:rPr>
        <w:t>:</w:t>
      </w:r>
    </w:p>
    <w:p w14:paraId="6B7328A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plate_image</w:t>
      </w:r>
    </w:p>
    <w:p w14:paraId="24304D3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步骤1: 尺寸归一化</w:t>
      </w:r>
    </w:p>
    <w:p w14:paraId="41A988B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将高度统一为48像素，宽度按比例缩放</w:t>
      </w:r>
    </w:p>
    <w:p w14:paraId="26246E9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target_height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48</w:t>
      </w:r>
    </w:p>
    <w:p w14:paraId="1F44E70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ratio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target_height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plate_image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shape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w:t>
      </w:r>
    </w:p>
    <w:p w14:paraId="6859279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target_width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int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plate_image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shape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ratio</w:t>
      </w:r>
      <w:r>
        <w:rPr>
          <w:rFonts w:hint="default" w:ascii="Consolas" w:hAnsi="Consolas" w:eastAsia="Consolas" w:cs="Consolas"/>
          <w:b w:val="0"/>
          <w:bCs w:val="0"/>
          <w:color w:val="D6D6DD"/>
          <w:kern w:val="0"/>
          <w:sz w:val="21"/>
          <w:szCs w:val="21"/>
          <w:shd w:val="clear" w:fill="181818"/>
          <w:lang w:val="en-US" w:eastAsia="zh-CN" w:bidi="ar"/>
        </w:rPr>
        <w:t>)</w:t>
      </w:r>
    </w:p>
    <w:p w14:paraId="3DE8B2F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resized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resize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plate_image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target_width</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target_height</w:t>
      </w:r>
      <w:r>
        <w:rPr>
          <w:rFonts w:hint="default" w:ascii="Consolas" w:hAnsi="Consolas" w:eastAsia="Consolas" w:cs="Consolas"/>
          <w:b w:val="0"/>
          <w:bCs w:val="0"/>
          <w:color w:val="D6D6DD"/>
          <w:kern w:val="0"/>
          <w:sz w:val="21"/>
          <w:szCs w:val="21"/>
          <w:shd w:val="clear" w:fill="181818"/>
          <w:lang w:val="en-US" w:eastAsia="zh-CN" w:bidi="ar"/>
        </w:rPr>
        <w:t>))</w:t>
      </w:r>
    </w:p>
    <w:p w14:paraId="554FC88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步骤2: 灰度转换</w:t>
      </w:r>
    </w:p>
    <w:p w14:paraId="542659A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len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resized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shape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3</w:t>
      </w:r>
      <w:r>
        <w:rPr>
          <w:rFonts w:hint="default" w:ascii="Consolas" w:hAnsi="Consolas" w:eastAsia="Consolas" w:cs="Consolas"/>
          <w:b w:val="0"/>
          <w:bCs w:val="0"/>
          <w:color w:val="E4E4E4"/>
          <w:kern w:val="0"/>
          <w:sz w:val="21"/>
          <w:szCs w:val="21"/>
          <w:shd w:val="clear" w:fill="181818"/>
          <w:lang w:val="en-US" w:eastAsia="zh-CN" w:bidi="ar"/>
        </w:rPr>
        <w:t>:</w:t>
      </w:r>
    </w:p>
    <w:p w14:paraId="6E26515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gray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cvtColor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resized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COLOR_BGR2GRAY</w:t>
      </w:r>
      <w:r>
        <w:rPr>
          <w:rFonts w:hint="default" w:ascii="Consolas" w:hAnsi="Consolas" w:eastAsia="Consolas" w:cs="Consolas"/>
          <w:b w:val="0"/>
          <w:bCs w:val="0"/>
          <w:color w:val="D6D6DD"/>
          <w:kern w:val="0"/>
          <w:sz w:val="21"/>
          <w:szCs w:val="21"/>
          <w:shd w:val="clear" w:fill="181818"/>
          <w:lang w:val="en-US" w:eastAsia="zh-CN" w:bidi="ar"/>
        </w:rPr>
        <w:t>)</w:t>
      </w:r>
    </w:p>
    <w:p w14:paraId="33C2DA1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else</w:t>
      </w:r>
      <w:r>
        <w:rPr>
          <w:rFonts w:hint="default" w:ascii="Consolas" w:hAnsi="Consolas" w:eastAsia="Consolas" w:cs="Consolas"/>
          <w:b w:val="0"/>
          <w:bCs w:val="0"/>
          <w:color w:val="E4E4E4"/>
          <w:kern w:val="0"/>
          <w:sz w:val="21"/>
          <w:szCs w:val="21"/>
          <w:shd w:val="clear" w:fill="181818"/>
          <w:lang w:val="en-US" w:eastAsia="zh-CN" w:bidi="ar"/>
        </w:rPr>
        <w:t>:</w:t>
      </w:r>
    </w:p>
    <w:p w14:paraId="7A1B384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gray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resized</w:t>
      </w:r>
    </w:p>
    <w:p w14:paraId="4596A59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步骤3: CLAHE自适应直方图均衡化</w:t>
      </w:r>
    </w:p>
    <w:p w14:paraId="6CF6201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clipLimit: 对比度限制阈值，防止过度增强</w:t>
      </w:r>
    </w:p>
    <w:p w14:paraId="3816D66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tileGridSize: 将图像分成8x8的小块分别处理</w:t>
      </w:r>
    </w:p>
    <w:p w14:paraId="7F4EF7A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clahe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createCLAHE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i/>
          <w:iCs/>
          <w:color w:val="D6D6DD"/>
          <w:kern w:val="0"/>
          <w:sz w:val="21"/>
          <w:szCs w:val="21"/>
          <w:shd w:val="clear" w:fill="181818"/>
          <w:lang w:val="en-US" w:eastAsia="zh-CN" w:bidi="ar"/>
        </w:rPr>
        <w:t>clipLimit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2.0</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tileGridSize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8</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8</w:t>
      </w:r>
      <w:r>
        <w:rPr>
          <w:rFonts w:hint="default" w:ascii="Consolas" w:hAnsi="Consolas" w:eastAsia="Consolas" w:cs="Consolas"/>
          <w:b w:val="0"/>
          <w:bCs w:val="0"/>
          <w:color w:val="D6D6DD"/>
          <w:kern w:val="0"/>
          <w:sz w:val="21"/>
          <w:szCs w:val="21"/>
          <w:shd w:val="clear" w:fill="181818"/>
          <w:lang w:val="en-US" w:eastAsia="zh-CN" w:bidi="ar"/>
        </w:rPr>
        <w:t>))</w:t>
      </w:r>
    </w:p>
    <w:p w14:paraId="4F9D776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enhanced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clahe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apply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gray</w:t>
      </w:r>
      <w:r>
        <w:rPr>
          <w:rFonts w:hint="default" w:ascii="Consolas" w:hAnsi="Consolas" w:eastAsia="Consolas" w:cs="Consolas"/>
          <w:b w:val="0"/>
          <w:bCs w:val="0"/>
          <w:color w:val="D6D6DD"/>
          <w:kern w:val="0"/>
          <w:sz w:val="21"/>
          <w:szCs w:val="21"/>
          <w:shd w:val="clear" w:fill="181818"/>
          <w:lang w:val="en-US" w:eastAsia="zh-CN" w:bidi="ar"/>
        </w:rPr>
        <w:t>)</w:t>
      </w:r>
    </w:p>
    <w:p w14:paraId="3ED3609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转回BGR格式，供后续处理使用</w:t>
      </w:r>
    </w:p>
    <w:p w14:paraId="133F273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result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cvtColor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enhanced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COLOR_GRAY2BGR</w:t>
      </w:r>
      <w:r>
        <w:rPr>
          <w:rFonts w:hint="default" w:ascii="Consolas" w:hAnsi="Consolas" w:eastAsia="Consolas" w:cs="Consolas"/>
          <w:b w:val="0"/>
          <w:bCs w:val="0"/>
          <w:color w:val="D6D6DD"/>
          <w:kern w:val="0"/>
          <w:sz w:val="21"/>
          <w:szCs w:val="21"/>
          <w:shd w:val="clear" w:fill="181818"/>
          <w:lang w:val="en-US" w:eastAsia="zh-CN" w:bidi="ar"/>
        </w:rPr>
        <w:t>)</w:t>
      </w:r>
    </w:p>
    <w:p w14:paraId="52811EB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result</w:t>
      </w:r>
    </w:p>
    <w:p w14:paraId="70B0028F">
      <w:pPr>
        <w:pStyle w:val="16"/>
        <w:numPr>
          <w:ilvl w:val="0"/>
          <w:numId w:val="0"/>
        </w:numPr>
        <w:ind w:leftChars="0"/>
      </w:pPr>
    </w:p>
    <w:p w14:paraId="02BE64D6">
      <w:pPr>
        <w:pStyle w:val="3"/>
      </w:pPr>
      <w:r>
        <w:t>2. 程序功能介绍</w:t>
      </w:r>
    </w:p>
    <w:p w14:paraId="2D473D6A">
      <w:pPr>
        <w:pStyle w:val="4"/>
      </w:pPr>
      <w:r>
        <w:t>2.1 车牌检测模块</w:t>
      </w:r>
    </w:p>
    <w:p w14:paraId="2D354F52">
      <w:r>
        <w:t>程序首先使用YOLOv8模型对输入图像进行车牌检测。检测器会返回所有检测到的车牌边界框及其置信度。</w:t>
      </w:r>
    </w:p>
    <w:p w14:paraId="45EE495C">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rPr>
        <w:t>class</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7C3FF"/>
          <w:kern w:val="0"/>
          <w:sz w:val="21"/>
          <w:szCs w:val="21"/>
          <w:shd w:val="clear" w:fill="181818"/>
          <w:lang w:val="en-US" w:eastAsia="zh-CN" w:bidi="ar"/>
        </w:rPr>
        <w:t>LicensePlateDetector</w:t>
      </w:r>
      <w:r>
        <w:rPr>
          <w:rFonts w:hint="default" w:ascii="Consolas" w:hAnsi="Consolas" w:eastAsia="Consolas" w:cs="Consolas"/>
          <w:b w:val="0"/>
          <w:bCs w:val="0"/>
          <w:color w:val="E4E4E4"/>
          <w:kern w:val="0"/>
          <w:sz w:val="21"/>
          <w:szCs w:val="21"/>
          <w:shd w:val="clear" w:fill="181818"/>
          <w:lang w:val="en-US" w:eastAsia="zh-CN" w:bidi="ar"/>
        </w:rPr>
        <w:t>:</w:t>
      </w:r>
    </w:p>
    <w:p w14:paraId="5062691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__init__</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model_path</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None, </w:t>
      </w:r>
      <w:r>
        <w:rPr>
          <w:rFonts w:hint="default" w:ascii="Consolas" w:hAnsi="Consolas" w:eastAsia="Consolas" w:cs="Consolas"/>
          <w:b w:val="0"/>
          <w:bCs w:val="0"/>
          <w:i/>
          <w:iCs/>
          <w:color w:val="F8C762"/>
          <w:kern w:val="0"/>
          <w:sz w:val="21"/>
          <w:szCs w:val="21"/>
          <w:shd w:val="clear" w:fill="181818"/>
          <w:lang w:val="en-US" w:eastAsia="zh-CN" w:bidi="ar"/>
        </w:rPr>
        <w:t>conf_threshold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0.5</w:t>
      </w:r>
      <w:r>
        <w:rPr>
          <w:rFonts w:hint="default" w:ascii="Consolas" w:hAnsi="Consolas" w:eastAsia="Consolas" w:cs="Consolas"/>
          <w:b w:val="0"/>
          <w:bCs w:val="0"/>
          <w:color w:val="E4E4E4"/>
          <w:kern w:val="0"/>
          <w:sz w:val="21"/>
          <w:szCs w:val="21"/>
          <w:shd w:val="clear" w:fill="181818"/>
          <w:lang w:val="en-US" w:eastAsia="zh-CN" w:bidi="ar"/>
        </w:rPr>
        <w:t>):</w:t>
      </w:r>
    </w:p>
    <w:p w14:paraId="2E88BCE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conf_threshold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conf_threshold</w:t>
      </w:r>
    </w:p>
    <w:p w14:paraId="5A1E86C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model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None</w:t>
      </w:r>
    </w:p>
    <w:p w14:paraId="071DCF8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_load_model</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model_path</w:t>
      </w:r>
      <w:r>
        <w:rPr>
          <w:rFonts w:hint="default" w:ascii="Consolas" w:hAnsi="Consolas" w:eastAsia="Consolas" w:cs="Consolas"/>
          <w:b w:val="0"/>
          <w:bCs w:val="0"/>
          <w:color w:val="D6D6DD"/>
          <w:kern w:val="0"/>
          <w:sz w:val="21"/>
          <w:szCs w:val="21"/>
          <w:shd w:val="clear" w:fill="181818"/>
          <w:lang w:val="en-US" w:eastAsia="zh-CN" w:bidi="ar"/>
        </w:rPr>
        <w:t>)</w:t>
      </w:r>
    </w:p>
    <w:p w14:paraId="30EBF4F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_load_model</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model_path</w:t>
      </w:r>
      <w:r>
        <w:rPr>
          <w:rFonts w:hint="default" w:ascii="Consolas" w:hAnsi="Consolas" w:eastAsia="Consolas" w:cs="Consolas"/>
          <w:b w:val="0"/>
          <w:bCs w:val="0"/>
          <w:color w:val="E4E4E4"/>
          <w:kern w:val="0"/>
          <w:sz w:val="21"/>
          <w:szCs w:val="21"/>
          <w:shd w:val="clear" w:fill="181818"/>
          <w:lang w:val="en-US" w:eastAsia="zh-CN" w:bidi="ar"/>
        </w:rPr>
        <w:t>):</w:t>
      </w:r>
    </w:p>
    <w:p w14:paraId="2C1E1CB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"""加载YOLO模型，失败时使用传统方法"""</w:t>
      </w:r>
    </w:p>
    <w:p w14:paraId="4CD98CA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try</w:t>
      </w:r>
      <w:r>
        <w:rPr>
          <w:rFonts w:hint="default" w:ascii="Consolas" w:hAnsi="Consolas" w:eastAsia="Consolas" w:cs="Consolas"/>
          <w:b w:val="0"/>
          <w:bCs w:val="0"/>
          <w:color w:val="E4E4E4"/>
          <w:kern w:val="0"/>
          <w:sz w:val="21"/>
          <w:szCs w:val="21"/>
          <w:shd w:val="clear" w:fill="181818"/>
          <w:lang w:val="en-US" w:eastAsia="zh-CN" w:bidi="ar"/>
        </w:rPr>
        <w:t>:</w:t>
      </w:r>
    </w:p>
    <w:p w14:paraId="444A70C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from</w:t>
      </w:r>
      <w:r>
        <w:rPr>
          <w:rFonts w:hint="default" w:ascii="Consolas" w:hAnsi="Consolas" w:eastAsia="Consolas" w:cs="Consolas"/>
          <w:b w:val="0"/>
          <w:bCs w:val="0"/>
          <w:color w:val="E4E4E4"/>
          <w:kern w:val="0"/>
          <w:sz w:val="21"/>
          <w:szCs w:val="21"/>
          <w:shd w:val="clear" w:fill="181818"/>
          <w:lang w:val="en-US" w:eastAsia="zh-CN" w:bidi="ar"/>
        </w:rPr>
        <w:t xml:space="preserve"> ultralytics </w:t>
      </w:r>
      <w:r>
        <w:rPr>
          <w:rFonts w:hint="default" w:ascii="Consolas" w:hAnsi="Consolas" w:eastAsia="Consolas" w:cs="Consolas"/>
          <w:b w:val="0"/>
          <w:bCs w:val="0"/>
          <w:i/>
          <w:iCs/>
          <w:color w:val="82D2CE"/>
          <w:kern w:val="0"/>
          <w:sz w:val="21"/>
          <w:szCs w:val="21"/>
          <w:shd w:val="clear" w:fill="181818"/>
          <w:lang w:val="en-US" w:eastAsia="zh-CN" w:bidi="ar"/>
        </w:rPr>
        <w:t>import</w:t>
      </w:r>
      <w:r>
        <w:rPr>
          <w:rFonts w:hint="default" w:ascii="Consolas" w:hAnsi="Consolas" w:eastAsia="Consolas" w:cs="Consolas"/>
          <w:b w:val="0"/>
          <w:bCs w:val="0"/>
          <w:color w:val="E4E4E4"/>
          <w:kern w:val="0"/>
          <w:sz w:val="21"/>
          <w:szCs w:val="21"/>
          <w:shd w:val="clear" w:fill="181818"/>
          <w:lang w:val="en-US" w:eastAsia="zh-CN" w:bidi="ar"/>
        </w:rPr>
        <w:t xml:space="preserve"> YOLO</w:t>
      </w:r>
    </w:p>
    <w:p w14:paraId="179FF76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model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AAA0FA"/>
          <w:kern w:val="0"/>
          <w:sz w:val="21"/>
          <w:szCs w:val="21"/>
          <w:shd w:val="clear" w:fill="181818"/>
          <w:lang w:val="en-US" w:eastAsia="zh-CN" w:bidi="ar"/>
        </w:rPr>
        <w:t>YOLO</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model_path </w:t>
      </w:r>
      <w:r>
        <w:rPr>
          <w:rFonts w:hint="default" w:ascii="Consolas" w:hAnsi="Consolas" w:eastAsia="Consolas" w:cs="Consolas"/>
          <w:b w:val="0"/>
          <w:bCs w:val="0"/>
          <w:i/>
          <w:iCs/>
          <w:color w:val="82D2CE"/>
          <w:kern w:val="0"/>
          <w:sz w:val="21"/>
          <w:szCs w:val="21"/>
          <w:shd w:val="clear" w:fill="181818"/>
          <w:lang w:val="en-US" w:eastAsia="zh-CN" w:bidi="ar"/>
        </w:rPr>
        <w:t>or</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'yolov8n.pt'</w:t>
      </w:r>
      <w:r>
        <w:rPr>
          <w:rFonts w:hint="default" w:ascii="Consolas" w:hAnsi="Consolas" w:eastAsia="Consolas" w:cs="Consolas"/>
          <w:b w:val="0"/>
          <w:bCs w:val="0"/>
          <w:color w:val="D6D6DD"/>
          <w:kern w:val="0"/>
          <w:sz w:val="21"/>
          <w:szCs w:val="21"/>
          <w:shd w:val="clear" w:fill="181818"/>
          <w:lang w:val="en-US" w:eastAsia="zh-CN" w:bidi="ar"/>
        </w:rPr>
        <w:t>)</w:t>
      </w:r>
    </w:p>
    <w:p w14:paraId="693CAFE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print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 YOLO 模型加载成功"</w:t>
      </w:r>
      <w:r>
        <w:rPr>
          <w:rFonts w:hint="default" w:ascii="Consolas" w:hAnsi="Consolas" w:eastAsia="Consolas" w:cs="Consolas"/>
          <w:b w:val="0"/>
          <w:bCs w:val="0"/>
          <w:color w:val="D6D6DD"/>
          <w:kern w:val="0"/>
          <w:sz w:val="21"/>
          <w:szCs w:val="21"/>
          <w:shd w:val="clear" w:fill="181818"/>
          <w:lang w:val="en-US" w:eastAsia="zh-CN" w:bidi="ar"/>
        </w:rPr>
        <w:t>)</w:t>
      </w:r>
    </w:p>
    <w:p w14:paraId="4653D3A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except</w:t>
      </w:r>
      <w:r>
        <w:rPr>
          <w:rFonts w:hint="default" w:ascii="Consolas" w:hAnsi="Consolas" w:eastAsia="Consolas" w:cs="Consolas"/>
          <w:b w:val="0"/>
          <w:bCs w:val="0"/>
          <w:color w:val="E4E4E4"/>
          <w:kern w:val="0"/>
          <w:sz w:val="21"/>
          <w:szCs w:val="21"/>
          <w:shd w:val="clear" w:fill="181818"/>
          <w:lang w:val="en-US" w:eastAsia="zh-CN" w:bidi="ar"/>
        </w:rPr>
        <w:t xml:space="preserve"> Exception </w:t>
      </w:r>
      <w:r>
        <w:rPr>
          <w:rFonts w:hint="default" w:ascii="Consolas" w:hAnsi="Consolas" w:eastAsia="Consolas" w:cs="Consolas"/>
          <w:b w:val="0"/>
          <w:bCs w:val="0"/>
          <w:i/>
          <w:iCs/>
          <w:color w:val="82D2CE"/>
          <w:kern w:val="0"/>
          <w:sz w:val="21"/>
          <w:szCs w:val="21"/>
          <w:shd w:val="clear" w:fill="181818"/>
          <w:lang w:val="en-US" w:eastAsia="zh-CN" w:bidi="ar"/>
        </w:rPr>
        <w:t>as</w:t>
      </w:r>
      <w:r>
        <w:rPr>
          <w:rFonts w:hint="default" w:ascii="Consolas" w:hAnsi="Consolas" w:eastAsia="Consolas" w:cs="Consolas"/>
          <w:b w:val="0"/>
          <w:bCs w:val="0"/>
          <w:color w:val="E4E4E4"/>
          <w:kern w:val="0"/>
          <w:sz w:val="21"/>
          <w:szCs w:val="21"/>
          <w:shd w:val="clear" w:fill="181818"/>
          <w:lang w:val="en-US" w:eastAsia="zh-CN" w:bidi="ar"/>
        </w:rPr>
        <w:t xml:space="preserve"> e:</w:t>
      </w:r>
    </w:p>
    <w:p w14:paraId="1E6FB6D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print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82D2CE"/>
          <w:kern w:val="0"/>
          <w:sz w:val="21"/>
          <w:szCs w:val="21"/>
          <w:shd w:val="clear" w:fill="181818"/>
          <w:lang w:val="en-US" w:eastAsia="zh-CN" w:bidi="ar"/>
        </w:rPr>
        <w:t>f</w:t>
      </w:r>
      <w:r>
        <w:rPr>
          <w:rFonts w:hint="default" w:ascii="Consolas" w:hAnsi="Consolas" w:eastAsia="Consolas" w:cs="Consolas"/>
          <w:b w:val="0"/>
          <w:bCs w:val="0"/>
          <w:color w:val="E394DC"/>
          <w:kern w:val="0"/>
          <w:sz w:val="21"/>
          <w:szCs w:val="21"/>
          <w:shd w:val="clear" w:fill="181818"/>
          <w:lang w:val="en-US" w:eastAsia="zh-CN" w:bidi="ar"/>
        </w:rPr>
        <w:t xml:space="preserve">"⚠ YOLO 加载失败: </w:t>
      </w:r>
      <w:r>
        <w:rPr>
          <w:rFonts w:hint="default" w:ascii="Consolas" w:hAnsi="Consolas" w:eastAsia="Consolas" w:cs="Consolas"/>
          <w:b w:val="0"/>
          <w:bCs w:val="0"/>
          <w:color w:val="F8C762"/>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e</w:t>
      </w:r>
      <w:r>
        <w:rPr>
          <w:rFonts w:hint="default" w:ascii="Consolas" w:hAnsi="Consolas" w:eastAsia="Consolas" w:cs="Consolas"/>
          <w:b w:val="0"/>
          <w:bCs w:val="0"/>
          <w:color w:val="F8C762"/>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，使用传统方法"</w:t>
      </w:r>
      <w:r>
        <w:rPr>
          <w:rFonts w:hint="default" w:ascii="Consolas" w:hAnsi="Consolas" w:eastAsia="Consolas" w:cs="Consolas"/>
          <w:b w:val="0"/>
          <w:bCs w:val="0"/>
          <w:color w:val="D6D6DD"/>
          <w:kern w:val="0"/>
          <w:sz w:val="21"/>
          <w:szCs w:val="21"/>
          <w:shd w:val="clear" w:fill="181818"/>
          <w:lang w:val="en-US" w:eastAsia="zh-CN" w:bidi="ar"/>
        </w:rPr>
        <w:t>)</w:t>
      </w:r>
    </w:p>
    <w:p w14:paraId="3DEBB6F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model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None</w:t>
      </w:r>
    </w:p>
    <w:p w14:paraId="5739100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p>
    <w:p w14:paraId="715A343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crop_plate</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image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bbox</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padding</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5</w:t>
      </w:r>
      <w:r>
        <w:rPr>
          <w:rFonts w:hint="default" w:ascii="Consolas" w:hAnsi="Consolas" w:eastAsia="Consolas" w:cs="Consolas"/>
          <w:b w:val="0"/>
          <w:bCs w:val="0"/>
          <w:color w:val="E4E4E4"/>
          <w:kern w:val="0"/>
          <w:sz w:val="21"/>
          <w:szCs w:val="21"/>
          <w:shd w:val="clear" w:fill="181818"/>
          <w:lang w:val="en-US" w:eastAsia="zh-CN" w:bidi="ar"/>
        </w:rPr>
        <w:t>):</w:t>
      </w:r>
    </w:p>
    <w:p w14:paraId="3835D42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h</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shape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2</w:t>
      </w:r>
      <w:r>
        <w:rPr>
          <w:rFonts w:hint="default" w:ascii="Consolas" w:hAnsi="Consolas" w:eastAsia="Consolas" w:cs="Consolas"/>
          <w:b w:val="0"/>
          <w:bCs w:val="0"/>
          <w:color w:val="D6D6DD"/>
          <w:kern w:val="0"/>
          <w:sz w:val="21"/>
          <w:szCs w:val="21"/>
          <w:shd w:val="clear" w:fill="181818"/>
          <w:lang w:val="en-US" w:eastAsia="zh-CN" w:bidi="ar"/>
        </w:rPr>
        <w:t>]</w:t>
      </w:r>
    </w:p>
    <w:p w14:paraId="0F67103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y1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x2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y2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bbox</w:t>
      </w:r>
    </w:p>
    <w:p w14:paraId="20CAB7C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添加padding并确保不超出图像边界</w:t>
      </w:r>
    </w:p>
    <w:p w14:paraId="1C94A22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x1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max</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x1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padding</w:t>
      </w:r>
      <w:r>
        <w:rPr>
          <w:rFonts w:hint="default" w:ascii="Consolas" w:hAnsi="Consolas" w:eastAsia="Consolas" w:cs="Consolas"/>
          <w:b w:val="0"/>
          <w:bCs w:val="0"/>
          <w:color w:val="D6D6DD"/>
          <w:kern w:val="0"/>
          <w:sz w:val="21"/>
          <w:szCs w:val="21"/>
          <w:shd w:val="clear" w:fill="181818"/>
          <w:lang w:val="en-US" w:eastAsia="zh-CN" w:bidi="ar"/>
        </w:rPr>
        <w:t>)</w:t>
      </w:r>
    </w:p>
    <w:p w14:paraId="2E7C9D7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y1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max</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y1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padding</w:t>
      </w:r>
      <w:r>
        <w:rPr>
          <w:rFonts w:hint="default" w:ascii="Consolas" w:hAnsi="Consolas" w:eastAsia="Consolas" w:cs="Consolas"/>
          <w:b w:val="0"/>
          <w:bCs w:val="0"/>
          <w:color w:val="D6D6DD"/>
          <w:kern w:val="0"/>
          <w:sz w:val="21"/>
          <w:szCs w:val="21"/>
          <w:shd w:val="clear" w:fill="181818"/>
          <w:lang w:val="en-US" w:eastAsia="zh-CN" w:bidi="ar"/>
        </w:rPr>
        <w:t>)</w:t>
      </w:r>
    </w:p>
    <w:p w14:paraId="6E7CFD2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x2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min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x2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padding</w:t>
      </w:r>
      <w:r>
        <w:rPr>
          <w:rFonts w:hint="default" w:ascii="Consolas" w:hAnsi="Consolas" w:eastAsia="Consolas" w:cs="Consolas"/>
          <w:b w:val="0"/>
          <w:bCs w:val="0"/>
          <w:color w:val="D6D6DD"/>
          <w:kern w:val="0"/>
          <w:sz w:val="21"/>
          <w:szCs w:val="21"/>
          <w:shd w:val="clear" w:fill="181818"/>
          <w:lang w:val="en-US" w:eastAsia="zh-CN" w:bidi="ar"/>
        </w:rPr>
        <w:t>)</w:t>
      </w:r>
    </w:p>
    <w:p w14:paraId="6754A1F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y2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min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h</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y2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padding</w:t>
      </w:r>
      <w:r>
        <w:rPr>
          <w:rFonts w:hint="default" w:ascii="Consolas" w:hAnsi="Consolas" w:eastAsia="Consolas" w:cs="Consolas"/>
          <w:b w:val="0"/>
          <w:bCs w:val="0"/>
          <w:color w:val="D6D6DD"/>
          <w:kern w:val="0"/>
          <w:sz w:val="21"/>
          <w:szCs w:val="21"/>
          <w:shd w:val="clear" w:fill="181818"/>
          <w:lang w:val="en-US" w:eastAsia="zh-CN" w:bidi="ar"/>
        </w:rPr>
        <w:t>)</w:t>
      </w:r>
    </w:p>
    <w:p w14:paraId="3FC42E0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y1:y2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x1:x2</w:t>
      </w:r>
      <w:r>
        <w:rPr>
          <w:rFonts w:hint="default" w:ascii="Consolas" w:hAnsi="Consolas" w:eastAsia="Consolas" w:cs="Consolas"/>
          <w:b w:val="0"/>
          <w:bCs w:val="0"/>
          <w:color w:val="D6D6DD"/>
          <w:kern w:val="0"/>
          <w:sz w:val="21"/>
          <w:szCs w:val="21"/>
          <w:shd w:val="clear" w:fill="181818"/>
          <w:lang w:val="en-US" w:eastAsia="zh-CN" w:bidi="ar"/>
        </w:rPr>
        <w:t>]</w:t>
      </w:r>
    </w:p>
    <w:p w14:paraId="021F92E5"/>
    <w:p w14:paraId="3E3D96C5">
      <w:pPr>
        <w:pStyle w:val="4"/>
      </w:pPr>
      <w:r>
        <w:t>2.2 车牌字符识别模块</w:t>
      </w:r>
    </w:p>
    <w:p w14:paraId="0425AF2E">
      <w:r>
        <w:t>检测到车牌区域后，程序裁剪车牌图像并送入OCR模块进行字符识别。</w:t>
      </w:r>
    </w:p>
    <w:p w14:paraId="1F4ECB98">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rPr>
        <w:t>class</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7C3FF"/>
          <w:kern w:val="0"/>
          <w:sz w:val="21"/>
          <w:szCs w:val="21"/>
          <w:shd w:val="clear" w:fill="181818"/>
          <w:lang w:val="en-US" w:eastAsia="zh-CN" w:bidi="ar"/>
        </w:rPr>
        <w:t>LicensePlateRecognizer</w:t>
      </w:r>
      <w:r>
        <w:rPr>
          <w:rFonts w:hint="default" w:ascii="Consolas" w:hAnsi="Consolas" w:eastAsia="Consolas" w:cs="Consolas"/>
          <w:b w:val="0"/>
          <w:bCs w:val="0"/>
          <w:color w:val="E4E4E4"/>
          <w:kern w:val="0"/>
          <w:sz w:val="21"/>
          <w:szCs w:val="21"/>
          <w:shd w:val="clear" w:fill="181818"/>
          <w:lang w:val="en-US" w:eastAsia="zh-CN" w:bidi="ar"/>
        </w:rPr>
        <w:t>:</w:t>
      </w:r>
    </w:p>
    <w:p w14:paraId="6B86CB0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recognize</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plate_image</w:t>
      </w:r>
      <w:r>
        <w:rPr>
          <w:rFonts w:hint="default" w:ascii="Consolas" w:hAnsi="Consolas" w:eastAsia="Consolas" w:cs="Consolas"/>
          <w:b w:val="0"/>
          <w:bCs w:val="0"/>
          <w:color w:val="E4E4E4"/>
          <w:kern w:val="0"/>
          <w:sz w:val="21"/>
          <w:szCs w:val="21"/>
          <w:shd w:val="clear" w:fill="181818"/>
          <w:lang w:val="en-US" w:eastAsia="zh-CN" w:bidi="ar"/>
        </w:rPr>
        <w:t>):</w:t>
      </w:r>
    </w:p>
    <w:p w14:paraId="6324237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processed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preprocess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plate_image</w:t>
      </w:r>
      <w:r>
        <w:rPr>
          <w:rFonts w:hint="default" w:ascii="Consolas" w:hAnsi="Consolas" w:eastAsia="Consolas" w:cs="Consolas"/>
          <w:b w:val="0"/>
          <w:bCs w:val="0"/>
          <w:color w:val="D6D6DD"/>
          <w:kern w:val="0"/>
          <w:sz w:val="21"/>
          <w:szCs w:val="21"/>
          <w:shd w:val="clear" w:fill="181818"/>
          <w:lang w:val="en-US" w:eastAsia="zh-CN" w:bidi="ar"/>
        </w:rPr>
        <w:t>)</w:t>
      </w:r>
    </w:p>
    <w:p w14:paraId="2EFD9D3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ocr_type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'easyocr'</w:t>
      </w:r>
      <w:r>
        <w:rPr>
          <w:rFonts w:hint="default" w:ascii="Consolas" w:hAnsi="Consolas" w:eastAsia="Consolas" w:cs="Consolas"/>
          <w:b w:val="0"/>
          <w:bCs w:val="0"/>
          <w:color w:val="E4E4E4"/>
          <w:kern w:val="0"/>
          <w:sz w:val="21"/>
          <w:szCs w:val="21"/>
          <w:shd w:val="clear" w:fill="181818"/>
          <w:lang w:val="en-US" w:eastAsia="zh-CN" w:bidi="ar"/>
        </w:rPr>
        <w:t>:</w:t>
      </w:r>
    </w:p>
    <w:p w14:paraId="0338526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_recognize_with_easyocr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processed</w:t>
      </w:r>
      <w:r>
        <w:rPr>
          <w:rFonts w:hint="default" w:ascii="Consolas" w:hAnsi="Consolas" w:eastAsia="Consolas" w:cs="Consolas"/>
          <w:b w:val="0"/>
          <w:bCs w:val="0"/>
          <w:color w:val="D6D6DD"/>
          <w:kern w:val="0"/>
          <w:sz w:val="21"/>
          <w:szCs w:val="21"/>
          <w:shd w:val="clear" w:fill="181818"/>
          <w:lang w:val="en-US" w:eastAsia="zh-CN" w:bidi="ar"/>
        </w:rPr>
        <w:t>)</w:t>
      </w:r>
    </w:p>
    <w:p w14:paraId="760B802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else</w:t>
      </w:r>
      <w:r>
        <w:rPr>
          <w:rFonts w:hint="default" w:ascii="Consolas" w:hAnsi="Consolas" w:eastAsia="Consolas" w:cs="Consolas"/>
          <w:b w:val="0"/>
          <w:bCs w:val="0"/>
          <w:color w:val="E4E4E4"/>
          <w:kern w:val="0"/>
          <w:sz w:val="21"/>
          <w:szCs w:val="21"/>
          <w:shd w:val="clear" w:fill="181818"/>
          <w:lang w:val="en-US" w:eastAsia="zh-CN" w:bidi="ar"/>
        </w:rPr>
        <w:t>:</w:t>
      </w:r>
    </w:p>
    <w:p w14:paraId="60317B5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_recognize_mock</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processed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模拟模式</w:t>
      </w:r>
    </w:p>
    <w:p w14:paraId="26BD95B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validate_plate</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plate_number</w:t>
      </w:r>
      <w:r>
        <w:rPr>
          <w:rFonts w:hint="default" w:ascii="Consolas" w:hAnsi="Consolas" w:eastAsia="Consolas" w:cs="Consolas"/>
          <w:b w:val="0"/>
          <w:bCs w:val="0"/>
          <w:color w:val="E4E4E4"/>
          <w:kern w:val="0"/>
          <w:sz w:val="21"/>
          <w:szCs w:val="21"/>
          <w:shd w:val="clear" w:fill="181818"/>
          <w:lang w:val="en-US" w:eastAsia="zh-CN" w:bidi="ar"/>
        </w:rPr>
        <w:t>):</w:t>
      </w:r>
    </w:p>
    <w:p w14:paraId="4819D75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clean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plate_number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replace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replace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w:t>
      </w:r>
    </w:p>
    <w:p w14:paraId="329EC76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len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clean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&lt;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7</w:t>
      </w:r>
      <w:r>
        <w:rPr>
          <w:rFonts w:hint="default" w:ascii="Consolas" w:hAnsi="Consolas" w:eastAsia="Consolas" w:cs="Consolas"/>
          <w:b w:val="0"/>
          <w:bCs w:val="0"/>
          <w:color w:val="E4E4E4"/>
          <w:kern w:val="0"/>
          <w:sz w:val="21"/>
          <w:szCs w:val="21"/>
          <w:shd w:val="clear" w:fill="181818"/>
          <w:lang w:val="en-US" w:eastAsia="zh-CN" w:bidi="ar"/>
        </w:rPr>
        <w:t>:</w:t>
      </w:r>
    </w:p>
    <w:p w14:paraId="372FCAC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False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"车牌号长度不足"</w:t>
      </w:r>
    </w:p>
    <w:p w14:paraId="3845958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clean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not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in</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PROVINCES:</w:t>
      </w:r>
    </w:p>
    <w:p w14:paraId="379E905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False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"首字符不是有效省份简称"</w:t>
      </w:r>
    </w:p>
    <w:p w14:paraId="401B1AC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not</w:t>
      </w:r>
      <w:r>
        <w:rPr>
          <w:rFonts w:hint="default" w:ascii="Consolas" w:hAnsi="Consolas" w:eastAsia="Consolas" w:cs="Consolas"/>
          <w:b w:val="0"/>
          <w:bCs w:val="0"/>
          <w:color w:val="E4E4E4"/>
          <w:kern w:val="0"/>
          <w:sz w:val="21"/>
          <w:szCs w:val="21"/>
          <w:shd w:val="clear" w:fill="181818"/>
          <w:lang w:val="en-US" w:eastAsia="zh-CN" w:bidi="ar"/>
        </w:rPr>
        <w:t xml:space="preserve"> clean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1</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isalpha</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p>
    <w:p w14:paraId="085B5A3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False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"第二位应为字母"</w:t>
      </w:r>
    </w:p>
    <w:p w14:paraId="64EF5EF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len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clean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8</w:t>
      </w:r>
      <w:r>
        <w:rPr>
          <w:rFonts w:hint="default" w:ascii="Consolas" w:hAnsi="Consolas" w:eastAsia="Consolas" w:cs="Consolas"/>
          <w:b w:val="0"/>
          <w:bCs w:val="0"/>
          <w:color w:val="E4E4E4"/>
          <w:kern w:val="0"/>
          <w:sz w:val="21"/>
          <w:szCs w:val="21"/>
          <w:shd w:val="clear" w:fill="181818"/>
          <w:lang w:val="en-US" w:eastAsia="zh-CN" w:bidi="ar"/>
        </w:rPr>
        <w:t>:</w:t>
      </w:r>
    </w:p>
    <w:p w14:paraId="27B5C48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True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"新能源车牌"</w:t>
      </w:r>
    </w:p>
    <w:p w14:paraId="27B2239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elif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len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clean</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7</w:t>
      </w:r>
      <w:r>
        <w:rPr>
          <w:rFonts w:hint="default" w:ascii="Consolas" w:hAnsi="Consolas" w:eastAsia="Consolas" w:cs="Consolas"/>
          <w:b w:val="0"/>
          <w:bCs w:val="0"/>
          <w:color w:val="E4E4E4"/>
          <w:kern w:val="0"/>
          <w:sz w:val="21"/>
          <w:szCs w:val="21"/>
          <w:shd w:val="clear" w:fill="181818"/>
          <w:lang w:val="en-US" w:eastAsia="zh-CN" w:bidi="ar"/>
        </w:rPr>
        <w:t>:</w:t>
      </w:r>
    </w:p>
    <w:p w14:paraId="4EEB2F6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True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"普通车牌"</w:t>
      </w:r>
    </w:p>
    <w:p w14:paraId="3316FCD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True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"特殊车牌"</w:t>
      </w:r>
    </w:p>
    <w:p w14:paraId="71562609"/>
    <w:p w14:paraId="54F48E72">
      <w:pPr>
        <w:pStyle w:val="4"/>
      </w:pPr>
      <w:r>
        <w:t>2.3 车牌格式验证</w:t>
      </w:r>
    </w:p>
    <w:p w14:paraId="1FED04C7">
      <w:r>
        <w:t>识别完成后，程序会对车牌号码进行格式验证，判断是否符合中国车牌规则。</w:t>
      </w:r>
    </w:p>
    <w:p w14:paraId="4A72C16A">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rPr>
        <w:t>class</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7C3FF"/>
          <w:kern w:val="0"/>
          <w:sz w:val="21"/>
          <w:szCs w:val="21"/>
          <w:shd w:val="clear" w:fill="181818"/>
          <w:lang w:val="en-US" w:eastAsia="zh-CN" w:bidi="ar"/>
        </w:rPr>
        <w:t>LicensePlatePipeline</w:t>
      </w:r>
      <w:r>
        <w:rPr>
          <w:rFonts w:hint="default" w:ascii="Consolas" w:hAnsi="Consolas" w:eastAsia="Consolas" w:cs="Consolas"/>
          <w:b w:val="0"/>
          <w:bCs w:val="0"/>
          <w:color w:val="E4E4E4"/>
          <w:kern w:val="0"/>
          <w:sz w:val="21"/>
          <w:szCs w:val="21"/>
          <w:shd w:val="clear" w:fill="181818"/>
          <w:lang w:val="en-US" w:eastAsia="zh-CN" w:bidi="ar"/>
        </w:rPr>
        <w:t>:</w:t>
      </w:r>
    </w:p>
    <w:p w14:paraId="2616EA9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__init__</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use_gpu</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False):</w:t>
      </w:r>
    </w:p>
    <w:p w14:paraId="1808EEC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from</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detector </w:t>
      </w:r>
      <w:r>
        <w:rPr>
          <w:rFonts w:hint="default" w:ascii="Consolas" w:hAnsi="Consolas" w:eastAsia="Consolas" w:cs="Consolas"/>
          <w:b w:val="0"/>
          <w:bCs w:val="0"/>
          <w:i/>
          <w:iCs/>
          <w:color w:val="82D2CE"/>
          <w:kern w:val="0"/>
          <w:sz w:val="21"/>
          <w:szCs w:val="21"/>
          <w:shd w:val="clear" w:fill="181818"/>
          <w:lang w:val="en-US" w:eastAsia="zh-CN" w:bidi="ar"/>
        </w:rPr>
        <w:t>import</w:t>
      </w:r>
      <w:r>
        <w:rPr>
          <w:rFonts w:hint="default" w:ascii="Consolas" w:hAnsi="Consolas" w:eastAsia="Consolas" w:cs="Consolas"/>
          <w:b w:val="0"/>
          <w:bCs w:val="0"/>
          <w:color w:val="E4E4E4"/>
          <w:kern w:val="0"/>
          <w:sz w:val="21"/>
          <w:szCs w:val="21"/>
          <w:shd w:val="clear" w:fill="181818"/>
          <w:lang w:val="en-US" w:eastAsia="zh-CN" w:bidi="ar"/>
        </w:rPr>
        <w:t xml:space="preserve"> LicensePlateDetector</w:t>
      </w:r>
    </w:p>
    <w:p w14:paraId="5C37945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from</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recognizer </w:t>
      </w:r>
      <w:r>
        <w:rPr>
          <w:rFonts w:hint="default" w:ascii="Consolas" w:hAnsi="Consolas" w:eastAsia="Consolas" w:cs="Consolas"/>
          <w:b w:val="0"/>
          <w:bCs w:val="0"/>
          <w:i/>
          <w:iCs/>
          <w:color w:val="82D2CE"/>
          <w:kern w:val="0"/>
          <w:sz w:val="21"/>
          <w:szCs w:val="21"/>
          <w:shd w:val="clear" w:fill="181818"/>
          <w:lang w:val="en-US" w:eastAsia="zh-CN" w:bidi="ar"/>
        </w:rPr>
        <w:t>import</w:t>
      </w:r>
      <w:r>
        <w:rPr>
          <w:rFonts w:hint="default" w:ascii="Consolas" w:hAnsi="Consolas" w:eastAsia="Consolas" w:cs="Consolas"/>
          <w:b w:val="0"/>
          <w:bCs w:val="0"/>
          <w:color w:val="E4E4E4"/>
          <w:kern w:val="0"/>
          <w:sz w:val="21"/>
          <w:szCs w:val="21"/>
          <w:shd w:val="clear" w:fill="181818"/>
          <w:lang w:val="en-US" w:eastAsia="zh-CN" w:bidi="ar"/>
        </w:rPr>
        <w:t xml:space="preserve"> LicensePlateRecognizer</w:t>
      </w:r>
    </w:p>
    <w:p w14:paraId="55836A7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detector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AAA0FA"/>
          <w:kern w:val="0"/>
          <w:sz w:val="21"/>
          <w:szCs w:val="21"/>
          <w:shd w:val="clear" w:fill="181818"/>
          <w:lang w:val="en-US" w:eastAsia="zh-CN" w:bidi="ar"/>
        </w:rPr>
        <w:t>LicensePlateDetector</w:t>
      </w:r>
      <w:r>
        <w:rPr>
          <w:rFonts w:hint="default" w:ascii="Consolas" w:hAnsi="Consolas" w:eastAsia="Consolas" w:cs="Consolas"/>
          <w:b w:val="0"/>
          <w:bCs w:val="0"/>
          <w:color w:val="D6D6DD"/>
          <w:kern w:val="0"/>
          <w:sz w:val="21"/>
          <w:szCs w:val="21"/>
          <w:shd w:val="clear" w:fill="181818"/>
          <w:lang w:val="en-US" w:eastAsia="zh-CN" w:bidi="ar"/>
        </w:rPr>
        <w:t>()</w:t>
      </w:r>
    </w:p>
    <w:p w14:paraId="7E6A627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recognizer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AAA0FA"/>
          <w:kern w:val="0"/>
          <w:sz w:val="21"/>
          <w:szCs w:val="21"/>
          <w:shd w:val="clear" w:fill="181818"/>
          <w:lang w:val="en-US" w:eastAsia="zh-CN" w:bidi="ar"/>
        </w:rPr>
        <w:t>LicensePlateRecognizer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i/>
          <w:iCs/>
          <w:color w:val="D6D6DD"/>
          <w:kern w:val="0"/>
          <w:sz w:val="21"/>
          <w:szCs w:val="21"/>
          <w:shd w:val="clear" w:fill="181818"/>
          <w:lang w:val="en-US" w:eastAsia="zh-CN" w:bidi="ar"/>
        </w:rPr>
        <w:t>use_gpu</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use_gpu</w:t>
      </w:r>
      <w:r>
        <w:rPr>
          <w:rFonts w:hint="default" w:ascii="Consolas" w:hAnsi="Consolas" w:eastAsia="Consolas" w:cs="Consolas"/>
          <w:b w:val="0"/>
          <w:bCs w:val="0"/>
          <w:color w:val="D6D6DD"/>
          <w:kern w:val="0"/>
          <w:sz w:val="21"/>
          <w:szCs w:val="21"/>
          <w:shd w:val="clear" w:fill="181818"/>
          <w:lang w:val="en-US" w:eastAsia="zh-CN" w:bidi="ar"/>
        </w:rPr>
        <w:t>)</w:t>
      </w:r>
    </w:p>
    <w:p w14:paraId="2DF0961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print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 车牌识别流水线初始化完成"</w:t>
      </w:r>
      <w:r>
        <w:rPr>
          <w:rFonts w:hint="default" w:ascii="Consolas" w:hAnsi="Consolas" w:eastAsia="Consolas" w:cs="Consolas"/>
          <w:b w:val="0"/>
          <w:bCs w:val="0"/>
          <w:color w:val="D6D6DD"/>
          <w:kern w:val="0"/>
          <w:sz w:val="21"/>
          <w:szCs w:val="21"/>
          <w:shd w:val="clear" w:fill="181818"/>
          <w:lang w:val="en-US" w:eastAsia="zh-CN" w:bidi="ar"/>
        </w:rPr>
        <w:t>)</w:t>
      </w:r>
    </w:p>
    <w:p w14:paraId="143B7E3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process_image</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i/>
          <w:iCs/>
          <w:color w:val="EFB080"/>
          <w:kern w:val="0"/>
          <w:sz w:val="21"/>
          <w:szCs w:val="21"/>
          <w:shd w:val="clear" w:fill="181818"/>
          <w:lang w:val="en-US" w:eastAsia="zh-CN" w:bidi="ar"/>
        </w:rPr>
        <w:t>self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F8C762"/>
          <w:kern w:val="0"/>
          <w:sz w:val="21"/>
          <w:szCs w:val="21"/>
          <w:shd w:val="clear" w:fill="181818"/>
          <w:lang w:val="en-US" w:eastAsia="zh-CN" w:bidi="ar"/>
        </w:rPr>
        <w:t>image</w:t>
      </w:r>
      <w:r>
        <w:rPr>
          <w:rFonts w:hint="default" w:ascii="Consolas" w:hAnsi="Consolas" w:eastAsia="Consolas" w:cs="Consolas"/>
          <w:b w:val="0"/>
          <w:bCs w:val="0"/>
          <w:color w:val="E4E4E4"/>
          <w:kern w:val="0"/>
          <w:sz w:val="21"/>
          <w:szCs w:val="21"/>
          <w:shd w:val="clear" w:fill="181818"/>
          <w:lang w:val="en-US" w:eastAsia="zh-CN" w:bidi="ar"/>
        </w:rPr>
        <w:t>):</w:t>
      </w:r>
    </w:p>
    <w:p w14:paraId="7D88CBA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import</w:t>
      </w:r>
      <w:r>
        <w:rPr>
          <w:rFonts w:hint="default" w:ascii="Consolas" w:hAnsi="Consolas" w:eastAsia="Consolas" w:cs="Consolas"/>
          <w:b w:val="0"/>
          <w:bCs w:val="0"/>
          <w:color w:val="E4E4E4"/>
          <w:kern w:val="0"/>
          <w:sz w:val="21"/>
          <w:szCs w:val="21"/>
          <w:shd w:val="clear" w:fill="181818"/>
          <w:lang w:val="en-US" w:eastAsia="zh-CN" w:bidi="ar"/>
        </w:rPr>
        <w:t xml:space="preserve"> time</w:t>
      </w:r>
    </w:p>
    <w:p w14:paraId="7F166BD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start_time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time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time</w:t>
      </w:r>
      <w:r>
        <w:rPr>
          <w:rFonts w:hint="default" w:ascii="Consolas" w:hAnsi="Consolas" w:eastAsia="Consolas" w:cs="Consolas"/>
          <w:b w:val="0"/>
          <w:bCs w:val="0"/>
          <w:color w:val="D6D6DD"/>
          <w:kern w:val="0"/>
          <w:sz w:val="21"/>
          <w:szCs w:val="21"/>
          <w:shd w:val="clear" w:fill="181818"/>
          <w:lang w:val="en-US" w:eastAsia="zh-CN" w:bidi="ar"/>
        </w:rPr>
        <w:t>()</w:t>
      </w:r>
    </w:p>
    <w:p w14:paraId="2D92894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results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p>
    <w:p w14:paraId="293DDF9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'plates'</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p>
    <w:p w14:paraId="0F353BC8">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'annotated_image'</w:t>
      </w:r>
      <w:r>
        <w:rPr>
          <w:rFonts w:hint="default" w:ascii="Consolas" w:hAnsi="Consolas" w:eastAsia="Consolas" w:cs="Consolas"/>
          <w:b w:val="0"/>
          <w:bCs w:val="0"/>
          <w:color w:val="E4E4E4"/>
          <w:kern w:val="0"/>
          <w:sz w:val="21"/>
          <w:szCs w:val="21"/>
          <w:shd w:val="clear" w:fill="181818"/>
          <w:lang w:val="en-US" w:eastAsia="zh-CN" w:bidi="ar"/>
        </w:rPr>
        <w:t>: None</w:t>
      </w:r>
      <w:r>
        <w:rPr>
          <w:rFonts w:hint="default" w:ascii="Consolas" w:hAnsi="Consolas" w:eastAsia="Consolas" w:cs="Consolas"/>
          <w:b w:val="0"/>
          <w:bCs w:val="0"/>
          <w:color w:val="D6D6DD"/>
          <w:kern w:val="0"/>
          <w:sz w:val="21"/>
          <w:szCs w:val="21"/>
          <w:shd w:val="clear" w:fill="181818"/>
          <w:lang w:val="en-US" w:eastAsia="zh-CN" w:bidi="ar"/>
        </w:rPr>
        <w:t>,</w:t>
      </w:r>
    </w:p>
    <w:p w14:paraId="1C2ACBA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'processing_time'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0</w:t>
      </w:r>
      <w:r>
        <w:rPr>
          <w:rFonts w:hint="default" w:ascii="Consolas" w:hAnsi="Consolas" w:eastAsia="Consolas" w:cs="Consolas"/>
          <w:b w:val="0"/>
          <w:bCs w:val="0"/>
          <w:color w:val="D6D6DD"/>
          <w:kern w:val="0"/>
          <w:sz w:val="21"/>
          <w:szCs w:val="21"/>
          <w:shd w:val="clear" w:fill="181818"/>
          <w:lang w:val="en-US" w:eastAsia="zh-CN" w:bidi="ar"/>
        </w:rPr>
        <w:t>,</w:t>
      </w:r>
    </w:p>
    <w:p w14:paraId="43A7818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'image_size'</w:t>
      </w:r>
      <w:r>
        <w:rPr>
          <w:rFonts w:hint="default" w:ascii="Consolas" w:hAnsi="Consolas" w:eastAsia="Consolas" w:cs="Consolas"/>
          <w:b w:val="0"/>
          <w:bCs w:val="0"/>
          <w:color w:val="E4E4E4"/>
          <w:kern w:val="0"/>
          <w:sz w:val="21"/>
          <w:szCs w:val="21"/>
          <w:shd w:val="clear" w:fill="181818"/>
          <w:lang w:val="en-US" w:eastAsia="zh-CN" w:bidi="ar"/>
        </w:rPr>
        <w:t>: 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shape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color w:val="EBC88D"/>
          <w:kern w:val="0"/>
          <w:sz w:val="21"/>
          <w:szCs w:val="21"/>
          <w:shd w:val="clear" w:fill="181818"/>
          <w:lang w:val="en-US" w:eastAsia="zh-CN" w:bidi="ar"/>
        </w:rPr>
        <w:t>2</w:t>
      </w:r>
      <w:r>
        <w:rPr>
          <w:rFonts w:hint="default" w:ascii="Consolas" w:hAnsi="Consolas" w:eastAsia="Consolas" w:cs="Consolas"/>
          <w:b w:val="0"/>
          <w:bCs w:val="0"/>
          <w:color w:val="D6D6DD"/>
          <w:kern w:val="0"/>
          <w:sz w:val="21"/>
          <w:szCs w:val="21"/>
          <w:shd w:val="clear" w:fill="181818"/>
          <w:lang w:val="en-US" w:eastAsia="zh-CN" w:bidi="ar"/>
        </w:rPr>
        <w:t>]</w:t>
      </w:r>
    </w:p>
    <w:p w14:paraId="0EE2D2A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w:t>
      </w:r>
    </w:p>
    <w:p w14:paraId="45CD616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步骤1: 检测车牌</w:t>
      </w:r>
    </w:p>
    <w:p w14:paraId="4F7D53C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detections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detector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detect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image</w:t>
      </w:r>
      <w:r>
        <w:rPr>
          <w:rFonts w:hint="default" w:ascii="Consolas" w:hAnsi="Consolas" w:eastAsia="Consolas" w:cs="Consolas"/>
          <w:b w:val="0"/>
          <w:bCs w:val="0"/>
          <w:color w:val="D6D6DD"/>
          <w:kern w:val="0"/>
          <w:sz w:val="21"/>
          <w:szCs w:val="21"/>
          <w:shd w:val="clear" w:fill="181818"/>
          <w:lang w:val="en-US" w:eastAsia="zh-CN" w:bidi="ar"/>
        </w:rPr>
        <w:t>)</w:t>
      </w:r>
    </w:p>
    <w:p w14:paraId="1704FE7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plate_texts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p>
    <w:p w14:paraId="62579DB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for</w:t>
      </w:r>
      <w:r>
        <w:rPr>
          <w:rFonts w:hint="default" w:ascii="Consolas" w:hAnsi="Consolas" w:eastAsia="Consolas" w:cs="Consolas"/>
          <w:b w:val="0"/>
          <w:bCs w:val="0"/>
          <w:color w:val="E4E4E4"/>
          <w:kern w:val="0"/>
          <w:sz w:val="21"/>
          <w:szCs w:val="21"/>
          <w:shd w:val="clear" w:fill="181818"/>
          <w:lang w:val="en-US" w:eastAsia="zh-CN" w:bidi="ar"/>
        </w:rPr>
        <w:t xml:space="preserve"> det </w:t>
      </w:r>
      <w:r>
        <w:rPr>
          <w:rFonts w:hint="default" w:ascii="Consolas" w:hAnsi="Consolas" w:eastAsia="Consolas" w:cs="Consolas"/>
          <w:b w:val="0"/>
          <w:bCs w:val="0"/>
          <w:i/>
          <w:iCs/>
          <w:color w:val="82D2CE"/>
          <w:kern w:val="0"/>
          <w:sz w:val="21"/>
          <w:szCs w:val="21"/>
          <w:shd w:val="clear" w:fill="181818"/>
          <w:lang w:val="en-US" w:eastAsia="zh-CN" w:bidi="ar"/>
        </w:rPr>
        <w:t>in</w:t>
      </w:r>
      <w:r>
        <w:rPr>
          <w:rFonts w:hint="default" w:ascii="Consolas" w:hAnsi="Consolas" w:eastAsia="Consolas" w:cs="Consolas"/>
          <w:b w:val="0"/>
          <w:bCs w:val="0"/>
          <w:color w:val="E4E4E4"/>
          <w:kern w:val="0"/>
          <w:sz w:val="21"/>
          <w:szCs w:val="21"/>
          <w:shd w:val="clear" w:fill="181818"/>
          <w:lang w:val="en-US" w:eastAsia="zh-CN" w:bidi="ar"/>
        </w:rPr>
        <w:t xml:space="preserve"> detections:</w:t>
      </w:r>
    </w:p>
    <w:p w14:paraId="75C1E6F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步骤2: 裁剪车牌区域</w:t>
      </w:r>
    </w:p>
    <w:p w14:paraId="710E879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plate_img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detector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crop_plate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det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'bbox'</w:t>
      </w:r>
      <w:r>
        <w:rPr>
          <w:rFonts w:hint="default" w:ascii="Consolas" w:hAnsi="Consolas" w:eastAsia="Consolas" w:cs="Consolas"/>
          <w:b w:val="0"/>
          <w:bCs w:val="0"/>
          <w:color w:val="D6D6DD"/>
          <w:kern w:val="0"/>
          <w:sz w:val="21"/>
          <w:szCs w:val="21"/>
          <w:shd w:val="clear" w:fill="181818"/>
          <w:lang w:val="en-US" w:eastAsia="zh-CN" w:bidi="ar"/>
        </w:rPr>
        <w:t>])</w:t>
      </w:r>
    </w:p>
    <w:p w14:paraId="721D955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步骤3: 识别字符</w:t>
      </w:r>
    </w:p>
    <w:p w14:paraId="2F9FDB5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plate_number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ocr_conf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recognizer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recognize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plate_img</w:t>
      </w:r>
      <w:r>
        <w:rPr>
          <w:rFonts w:hint="default" w:ascii="Consolas" w:hAnsi="Consolas" w:eastAsia="Consolas" w:cs="Consolas"/>
          <w:b w:val="0"/>
          <w:bCs w:val="0"/>
          <w:color w:val="D6D6DD"/>
          <w:kern w:val="0"/>
          <w:sz w:val="21"/>
          <w:szCs w:val="21"/>
          <w:shd w:val="clear" w:fill="181818"/>
          <w:lang w:val="en-US" w:eastAsia="zh-CN" w:bidi="ar"/>
        </w:rPr>
        <w:t>)</w:t>
      </w:r>
    </w:p>
    <w:p w14:paraId="6CB13BE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步骤4: 验证格式</w:t>
      </w:r>
    </w:p>
    <w:p w14:paraId="4676B67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is_valid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plate_type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recognizer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validate_plate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plate_number</w:t>
      </w:r>
      <w:r>
        <w:rPr>
          <w:rFonts w:hint="default" w:ascii="Consolas" w:hAnsi="Consolas" w:eastAsia="Consolas" w:cs="Consolas"/>
          <w:b w:val="0"/>
          <w:bCs w:val="0"/>
          <w:color w:val="D6D6DD"/>
          <w:kern w:val="0"/>
          <w:sz w:val="21"/>
          <w:szCs w:val="21"/>
          <w:shd w:val="clear" w:fill="181818"/>
          <w:lang w:val="en-US" w:eastAsia="zh-CN" w:bidi="ar"/>
        </w:rPr>
        <w:t>)</w:t>
      </w:r>
    </w:p>
    <w:p w14:paraId="38DD238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综合置信度 = (检测置信度 + OCR置信度) / 2</w:t>
      </w:r>
    </w:p>
    <w:p w14:paraId="2B3D536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combined_conf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det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'confidence'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ocr_conf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2</w:t>
      </w:r>
    </w:p>
    <w:p w14:paraId="08039BF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results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'plates'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append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p>
    <w:p w14:paraId="022020C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'plate_number'</w:t>
      </w:r>
      <w:r>
        <w:rPr>
          <w:rFonts w:hint="default" w:ascii="Consolas" w:hAnsi="Consolas" w:eastAsia="Consolas" w:cs="Consolas"/>
          <w:b w:val="0"/>
          <w:bCs w:val="0"/>
          <w:color w:val="E4E4E4"/>
          <w:kern w:val="0"/>
          <w:sz w:val="21"/>
          <w:szCs w:val="21"/>
          <w:shd w:val="clear" w:fill="181818"/>
          <w:lang w:val="en-US" w:eastAsia="zh-CN" w:bidi="ar"/>
        </w:rPr>
        <w:t>: plate_number</w:t>
      </w:r>
      <w:r>
        <w:rPr>
          <w:rFonts w:hint="default" w:ascii="Consolas" w:hAnsi="Consolas" w:eastAsia="Consolas" w:cs="Consolas"/>
          <w:b w:val="0"/>
          <w:bCs w:val="0"/>
          <w:color w:val="D6D6DD"/>
          <w:kern w:val="0"/>
          <w:sz w:val="21"/>
          <w:szCs w:val="21"/>
          <w:shd w:val="clear" w:fill="181818"/>
          <w:lang w:val="en-US" w:eastAsia="zh-CN" w:bidi="ar"/>
        </w:rPr>
        <w:t>,</w:t>
      </w:r>
    </w:p>
    <w:p w14:paraId="3C90652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'confidence'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round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combined_conf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3</w:t>
      </w:r>
      <w:r>
        <w:rPr>
          <w:rFonts w:hint="default" w:ascii="Consolas" w:hAnsi="Consolas" w:eastAsia="Consolas" w:cs="Consolas"/>
          <w:b w:val="0"/>
          <w:bCs w:val="0"/>
          <w:color w:val="D6D6DD"/>
          <w:kern w:val="0"/>
          <w:sz w:val="21"/>
          <w:szCs w:val="21"/>
          <w:shd w:val="clear" w:fill="181818"/>
          <w:lang w:val="en-US" w:eastAsia="zh-CN" w:bidi="ar"/>
        </w:rPr>
        <w:t>),</w:t>
      </w:r>
    </w:p>
    <w:p w14:paraId="16AFA41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'bbox'</w:t>
      </w:r>
      <w:r>
        <w:rPr>
          <w:rFonts w:hint="default" w:ascii="Consolas" w:hAnsi="Consolas" w:eastAsia="Consolas" w:cs="Consolas"/>
          <w:b w:val="0"/>
          <w:bCs w:val="0"/>
          <w:color w:val="E4E4E4"/>
          <w:kern w:val="0"/>
          <w:sz w:val="21"/>
          <w:szCs w:val="21"/>
          <w:shd w:val="clear" w:fill="181818"/>
          <w:lang w:val="en-US" w:eastAsia="zh-CN" w:bidi="ar"/>
        </w:rPr>
        <w:t>: det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'bbox'</w:t>
      </w:r>
      <w:r>
        <w:rPr>
          <w:rFonts w:hint="default" w:ascii="Consolas" w:hAnsi="Consolas" w:eastAsia="Consolas" w:cs="Consolas"/>
          <w:b w:val="0"/>
          <w:bCs w:val="0"/>
          <w:color w:val="D6D6DD"/>
          <w:kern w:val="0"/>
          <w:sz w:val="21"/>
          <w:szCs w:val="21"/>
          <w:shd w:val="clear" w:fill="181818"/>
          <w:lang w:val="en-US" w:eastAsia="zh-CN" w:bidi="ar"/>
        </w:rPr>
        <w:t>],</w:t>
      </w:r>
    </w:p>
    <w:p w14:paraId="327A3B3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'plate_type'</w:t>
      </w:r>
      <w:r>
        <w:rPr>
          <w:rFonts w:hint="default" w:ascii="Consolas" w:hAnsi="Consolas" w:eastAsia="Consolas" w:cs="Consolas"/>
          <w:b w:val="0"/>
          <w:bCs w:val="0"/>
          <w:color w:val="E4E4E4"/>
          <w:kern w:val="0"/>
          <w:sz w:val="21"/>
          <w:szCs w:val="21"/>
          <w:shd w:val="clear" w:fill="181818"/>
          <w:lang w:val="en-US" w:eastAsia="zh-CN" w:bidi="ar"/>
        </w:rPr>
        <w:t>: plate_type</w:t>
      </w:r>
      <w:r>
        <w:rPr>
          <w:rFonts w:hint="default" w:ascii="Consolas" w:hAnsi="Consolas" w:eastAsia="Consolas" w:cs="Consolas"/>
          <w:b w:val="0"/>
          <w:bCs w:val="0"/>
          <w:color w:val="D6D6DD"/>
          <w:kern w:val="0"/>
          <w:sz w:val="21"/>
          <w:szCs w:val="21"/>
          <w:shd w:val="clear" w:fill="181818"/>
          <w:lang w:val="en-US" w:eastAsia="zh-CN" w:bidi="ar"/>
        </w:rPr>
        <w:t>,</w:t>
      </w:r>
    </w:p>
    <w:p w14:paraId="2CCE324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'is_valid'</w:t>
      </w:r>
      <w:r>
        <w:rPr>
          <w:rFonts w:hint="default" w:ascii="Consolas" w:hAnsi="Consolas" w:eastAsia="Consolas" w:cs="Consolas"/>
          <w:b w:val="0"/>
          <w:bCs w:val="0"/>
          <w:color w:val="E4E4E4"/>
          <w:kern w:val="0"/>
          <w:sz w:val="21"/>
          <w:szCs w:val="21"/>
          <w:shd w:val="clear" w:fill="181818"/>
          <w:lang w:val="en-US" w:eastAsia="zh-CN" w:bidi="ar"/>
        </w:rPr>
        <w:t>: is_valid</w:t>
      </w:r>
    </w:p>
    <w:p w14:paraId="00A23EA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w:t>
      </w:r>
      <w:r>
        <w:rPr>
          <w:rFonts w:hint="default" w:ascii="Consolas" w:hAnsi="Consolas" w:eastAsia="Consolas" w:cs="Consolas"/>
          <w:b w:val="0"/>
          <w:bCs w:val="0"/>
          <w:color w:val="D6D6DD"/>
          <w:kern w:val="0"/>
          <w:sz w:val="21"/>
          <w:szCs w:val="21"/>
          <w:shd w:val="clear" w:fill="181818"/>
          <w:lang w:val="en-US" w:eastAsia="zh-CN" w:bidi="ar"/>
        </w:rPr>
        <w:t>)</w:t>
      </w:r>
    </w:p>
    <w:p w14:paraId="649AA74A">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p>
    <w:p w14:paraId="4188C55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plate_texts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append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plate_number</w:t>
      </w:r>
      <w:r>
        <w:rPr>
          <w:rFonts w:hint="default" w:ascii="Consolas" w:hAnsi="Consolas" w:eastAsia="Consolas" w:cs="Consolas"/>
          <w:b w:val="0"/>
          <w:bCs w:val="0"/>
          <w:color w:val="D6D6DD"/>
          <w:kern w:val="0"/>
          <w:sz w:val="21"/>
          <w:szCs w:val="21"/>
          <w:shd w:val="clear" w:fill="181818"/>
          <w:lang w:val="en-US" w:eastAsia="zh-CN" w:bidi="ar"/>
        </w:rPr>
        <w:t>)</w:t>
      </w:r>
    </w:p>
    <w:p w14:paraId="170417A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步骤5: 绘制标注</w:t>
      </w:r>
    </w:p>
    <w:p w14:paraId="0590029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results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'annotated_image'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CC7C8A"/>
          <w:kern w:val="0"/>
          <w:sz w:val="21"/>
          <w:szCs w:val="21"/>
          <w:shd w:val="clear" w:fill="181818"/>
          <w:lang w:val="en-US" w:eastAsia="zh-CN" w:bidi="ar"/>
        </w:rPr>
        <w:t>self</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detector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draw_detections</w:t>
      </w:r>
      <w:r>
        <w:rPr>
          <w:rFonts w:hint="default" w:ascii="Consolas" w:hAnsi="Consolas" w:eastAsia="Consolas" w:cs="Consolas"/>
          <w:b w:val="0"/>
          <w:bCs w:val="0"/>
          <w:color w:val="D6D6DD"/>
          <w:kern w:val="0"/>
          <w:sz w:val="21"/>
          <w:szCs w:val="21"/>
          <w:shd w:val="clear" w:fill="181818"/>
          <w:lang w:val="en-US" w:eastAsia="zh-CN" w:bidi="ar"/>
        </w:rPr>
        <w:t>(</w:t>
      </w:r>
    </w:p>
    <w:p w14:paraId="45CCD07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detections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plate_texts</w:t>
      </w:r>
    </w:p>
    <w:p w14:paraId="5221FCE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p>
    <w:p w14:paraId="4067BA7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results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'processing_time'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round</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time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time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start_time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3</w:t>
      </w:r>
      <w:r>
        <w:rPr>
          <w:rFonts w:hint="default" w:ascii="Consolas" w:hAnsi="Consolas" w:eastAsia="Consolas" w:cs="Consolas"/>
          <w:b w:val="0"/>
          <w:bCs w:val="0"/>
          <w:color w:val="D6D6DD"/>
          <w:kern w:val="0"/>
          <w:sz w:val="21"/>
          <w:szCs w:val="21"/>
          <w:shd w:val="clear" w:fill="181818"/>
          <w:lang w:val="en-US" w:eastAsia="zh-CN" w:bidi="ar"/>
        </w:rPr>
        <w:t>)</w:t>
      </w:r>
    </w:p>
    <w:p w14:paraId="4472A71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results</w:t>
      </w:r>
    </w:p>
    <w:p w14:paraId="5AA2DF39"/>
    <w:p w14:paraId="4F4104C0">
      <w:pPr>
        <w:pStyle w:val="4"/>
      </w:pPr>
      <w:r>
        <w:t>2.4 Web服务与API接口</w:t>
      </w:r>
    </w:p>
    <w:p w14:paraId="35A4DECF">
      <w:r>
        <w:t>程序提供了基于Flask的REST API接口，支持图片上传和Base64编码两种方式。</w:t>
      </w:r>
    </w:p>
    <w:p w14:paraId="5D8CB39C">
      <w:pPr>
        <w:keepNext w:val="0"/>
        <w:keepLines w:val="0"/>
        <w:widowControl/>
        <w:suppressLineNumbers w:val="0"/>
        <w:shd w:val="clear" w:fill="181818"/>
        <w:spacing w:line="285" w:lineRule="atLeast"/>
        <w:jc w:val="left"/>
        <w:rPr>
          <w:rFonts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recognize_plate</w:t>
      </w:r>
      <w:r>
        <w:rPr>
          <w:rFonts w:hint="default" w:ascii="Consolas" w:hAnsi="Consolas" w:eastAsia="Consolas" w:cs="Consolas"/>
          <w:b w:val="0"/>
          <w:bCs w:val="0"/>
          <w:color w:val="E4E4E4"/>
          <w:kern w:val="0"/>
          <w:sz w:val="21"/>
          <w:szCs w:val="21"/>
          <w:shd w:val="clear" w:fill="181818"/>
          <w:lang w:val="en-US" w:eastAsia="zh-CN" w:bidi="ar"/>
        </w:rPr>
        <w:t>():</w:t>
      </w:r>
    </w:p>
    <w:p w14:paraId="02A69FB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try</w:t>
      </w:r>
      <w:r>
        <w:rPr>
          <w:rFonts w:hint="default" w:ascii="Consolas" w:hAnsi="Consolas" w:eastAsia="Consolas" w:cs="Consolas"/>
          <w:b w:val="0"/>
          <w:bCs w:val="0"/>
          <w:color w:val="E4E4E4"/>
          <w:kern w:val="0"/>
          <w:sz w:val="21"/>
          <w:szCs w:val="21"/>
          <w:shd w:val="clear" w:fill="181818"/>
          <w:lang w:val="en-US" w:eastAsia="zh-CN" w:bidi="ar"/>
        </w:rPr>
        <w:t>:</w:t>
      </w:r>
    </w:p>
    <w:p w14:paraId="4901A37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pipe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AAA0FA"/>
          <w:kern w:val="0"/>
          <w:sz w:val="21"/>
          <w:szCs w:val="21"/>
          <w:shd w:val="clear" w:fill="181818"/>
          <w:lang w:val="en-US" w:eastAsia="zh-CN" w:bidi="ar"/>
        </w:rPr>
        <w:t>get_pipeline</w:t>
      </w:r>
      <w:r>
        <w:rPr>
          <w:rFonts w:hint="default" w:ascii="Consolas" w:hAnsi="Consolas" w:eastAsia="Consolas" w:cs="Consolas"/>
          <w:b w:val="0"/>
          <w:bCs w:val="0"/>
          <w:color w:val="D6D6DD"/>
          <w:kern w:val="0"/>
          <w:sz w:val="21"/>
          <w:szCs w:val="21"/>
          <w:shd w:val="clear" w:fill="181818"/>
          <w:lang w:val="en-US" w:eastAsia="zh-CN" w:bidi="ar"/>
        </w:rPr>
        <w:t>()</w:t>
      </w:r>
    </w:p>
    <w:p w14:paraId="5A7C3E2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image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None</w:t>
      </w:r>
    </w:p>
    <w:p w14:paraId="36983D2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方式1: 文件上传</w:t>
      </w:r>
    </w:p>
    <w:p w14:paraId="0DA9B3D9">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if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'file'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in</w:t>
      </w:r>
      <w:r>
        <w:rPr>
          <w:rFonts w:hint="default" w:ascii="Consolas" w:hAnsi="Consolas" w:eastAsia="Consolas" w:cs="Consolas"/>
          <w:b w:val="0"/>
          <w:bCs w:val="0"/>
          <w:color w:val="E4E4E4"/>
          <w:kern w:val="0"/>
          <w:sz w:val="21"/>
          <w:szCs w:val="21"/>
          <w:shd w:val="clear" w:fill="181818"/>
          <w:lang w:val="en-US" w:eastAsia="zh-CN" w:bidi="ar"/>
        </w:rPr>
        <w:t xml:space="preserve"> request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files:</w:t>
      </w:r>
    </w:p>
    <w:p w14:paraId="6CE74E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file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request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files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'file'</w:t>
      </w:r>
      <w:r>
        <w:rPr>
          <w:rFonts w:hint="default" w:ascii="Consolas" w:hAnsi="Consolas" w:eastAsia="Consolas" w:cs="Consolas"/>
          <w:b w:val="0"/>
          <w:bCs w:val="0"/>
          <w:color w:val="D6D6DD"/>
          <w:kern w:val="0"/>
          <w:sz w:val="21"/>
          <w:szCs w:val="21"/>
          <w:shd w:val="clear" w:fill="181818"/>
          <w:lang w:val="en-US" w:eastAsia="zh-CN" w:bidi="ar"/>
        </w:rPr>
        <w:t>]</w:t>
      </w:r>
    </w:p>
    <w:p w14:paraId="7406D66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file_bytes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D6D6DD"/>
          <w:kern w:val="0"/>
          <w:sz w:val="21"/>
          <w:szCs w:val="21"/>
          <w:shd w:val="clear" w:fill="181818"/>
          <w:lang w:val="en-US" w:eastAsia="zh-CN" w:bidi="ar"/>
        </w:rPr>
        <w:t>file.</w:t>
      </w:r>
      <w:r>
        <w:rPr>
          <w:rFonts w:hint="default" w:ascii="Consolas" w:hAnsi="Consolas" w:eastAsia="Consolas" w:cs="Consolas"/>
          <w:b w:val="0"/>
          <w:bCs w:val="0"/>
          <w:color w:val="AAA0FA"/>
          <w:kern w:val="0"/>
          <w:sz w:val="21"/>
          <w:szCs w:val="21"/>
          <w:shd w:val="clear" w:fill="181818"/>
          <w:lang w:val="en-US" w:eastAsia="zh-CN" w:bidi="ar"/>
        </w:rPr>
        <w:t>read</w:t>
      </w:r>
      <w:r>
        <w:rPr>
          <w:rFonts w:hint="default" w:ascii="Consolas" w:hAnsi="Consolas" w:eastAsia="Consolas" w:cs="Consolas"/>
          <w:b w:val="0"/>
          <w:bCs w:val="0"/>
          <w:color w:val="D6D6DD"/>
          <w:kern w:val="0"/>
          <w:sz w:val="21"/>
          <w:szCs w:val="21"/>
          <w:shd w:val="clear" w:fill="181818"/>
          <w:lang w:val="en-US" w:eastAsia="zh-CN" w:bidi="ar"/>
        </w:rPr>
        <w:t>()</w:t>
      </w:r>
    </w:p>
    <w:p w14:paraId="331664AF">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nparr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np</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frombuffer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file_bytes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np</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uint8</w:t>
      </w:r>
      <w:r>
        <w:rPr>
          <w:rFonts w:hint="default" w:ascii="Consolas" w:hAnsi="Consolas" w:eastAsia="Consolas" w:cs="Consolas"/>
          <w:b w:val="0"/>
          <w:bCs w:val="0"/>
          <w:color w:val="D6D6DD"/>
          <w:kern w:val="0"/>
          <w:sz w:val="21"/>
          <w:szCs w:val="21"/>
          <w:shd w:val="clear" w:fill="181818"/>
          <w:lang w:val="en-US" w:eastAsia="zh-CN" w:bidi="ar"/>
        </w:rPr>
        <w:t>)</w:t>
      </w:r>
    </w:p>
    <w:p w14:paraId="3937603E">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image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imdecode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nparr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cv2</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IMREAD_COLOR</w:t>
      </w:r>
      <w:r>
        <w:rPr>
          <w:rFonts w:hint="default" w:ascii="Consolas" w:hAnsi="Consolas" w:eastAsia="Consolas" w:cs="Consolas"/>
          <w:b w:val="0"/>
          <w:bCs w:val="0"/>
          <w:color w:val="D6D6DD"/>
          <w:kern w:val="0"/>
          <w:sz w:val="21"/>
          <w:szCs w:val="21"/>
          <w:shd w:val="clear" w:fill="181818"/>
          <w:lang w:val="en-US" w:eastAsia="zh-CN" w:bidi="ar"/>
        </w:rPr>
        <w:t>)</w:t>
      </w:r>
    </w:p>
    <w:p w14:paraId="1B35AD3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方式2: Base64图像</w:t>
      </w:r>
    </w:p>
    <w:p w14:paraId="6A958B0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elif</w:t>
      </w:r>
      <w:r>
        <w:rPr>
          <w:rFonts w:hint="default" w:ascii="Consolas" w:hAnsi="Consolas" w:eastAsia="Consolas" w:cs="Consolas"/>
          <w:b w:val="0"/>
          <w:bCs w:val="0"/>
          <w:color w:val="E4E4E4"/>
          <w:kern w:val="0"/>
          <w:sz w:val="21"/>
          <w:szCs w:val="21"/>
          <w:shd w:val="clear" w:fill="181818"/>
          <w:lang w:val="en-US" w:eastAsia="zh-CN" w:bidi="ar"/>
        </w:rPr>
        <w:t xml:space="preserve"> request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is_json:</w:t>
      </w:r>
    </w:p>
    <w:p w14:paraId="39A561E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data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request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get_json</w:t>
      </w:r>
      <w:r>
        <w:rPr>
          <w:rFonts w:hint="default" w:ascii="Consolas" w:hAnsi="Consolas" w:eastAsia="Consolas" w:cs="Consolas"/>
          <w:b w:val="0"/>
          <w:bCs w:val="0"/>
          <w:color w:val="D6D6DD"/>
          <w:kern w:val="0"/>
          <w:sz w:val="21"/>
          <w:szCs w:val="21"/>
          <w:shd w:val="clear" w:fill="181818"/>
          <w:lang w:val="en-US" w:eastAsia="zh-CN" w:bidi="ar"/>
        </w:rPr>
        <w:t>()</w:t>
      </w:r>
    </w:p>
    <w:p w14:paraId="0638724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image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AAA0FA"/>
          <w:kern w:val="0"/>
          <w:sz w:val="21"/>
          <w:szCs w:val="21"/>
          <w:shd w:val="clear" w:fill="181818"/>
          <w:lang w:val="en-US" w:eastAsia="zh-CN" w:bidi="ar"/>
        </w:rPr>
        <w:t>base64_to_image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data</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'image'</w:t>
      </w:r>
      <w:r>
        <w:rPr>
          <w:rFonts w:hint="default" w:ascii="Consolas" w:hAnsi="Consolas" w:eastAsia="Consolas" w:cs="Consolas"/>
          <w:b w:val="0"/>
          <w:bCs w:val="0"/>
          <w:color w:val="D6D6DD"/>
          <w:kern w:val="0"/>
          <w:sz w:val="21"/>
          <w:szCs w:val="21"/>
          <w:shd w:val="clear" w:fill="181818"/>
          <w:lang w:val="en-US" w:eastAsia="zh-CN" w:bidi="ar"/>
        </w:rPr>
        <w:t>])</w:t>
      </w:r>
    </w:p>
    <w:p w14:paraId="0E5F945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E4E4E4"/>
          <w:kern w:val="0"/>
          <w:sz w:val="21"/>
          <w:szCs w:val="21"/>
          <w:shd w:val="clear" w:fill="181818"/>
          <w:lang w:val="en-US" w:eastAsia="zh-CN" w:bidi="ar"/>
        </w:rPr>
        <w:t># 处理图像</w:t>
      </w:r>
    </w:p>
    <w:p w14:paraId="7BA100D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result </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pipe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AA0FA"/>
          <w:kern w:val="0"/>
          <w:sz w:val="21"/>
          <w:szCs w:val="21"/>
          <w:shd w:val="clear" w:fill="181818"/>
          <w:lang w:val="en-US" w:eastAsia="zh-CN" w:bidi="ar"/>
        </w:rPr>
        <w:t>process_image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image</w:t>
      </w:r>
      <w:r>
        <w:rPr>
          <w:rFonts w:hint="default" w:ascii="Consolas" w:hAnsi="Consolas" w:eastAsia="Consolas" w:cs="Consolas"/>
          <w:b w:val="0"/>
          <w:bCs w:val="0"/>
          <w:color w:val="D6D6DD"/>
          <w:kern w:val="0"/>
          <w:sz w:val="21"/>
          <w:szCs w:val="21"/>
          <w:shd w:val="clear" w:fill="181818"/>
          <w:lang w:val="en-US" w:eastAsia="zh-CN" w:bidi="ar"/>
        </w:rPr>
        <w:t>)</w:t>
      </w:r>
    </w:p>
    <w:p w14:paraId="44D6D67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AAA0FA"/>
          <w:kern w:val="0"/>
          <w:sz w:val="21"/>
          <w:szCs w:val="21"/>
          <w:shd w:val="clear" w:fill="181818"/>
          <w:lang w:val="en-US" w:eastAsia="zh-CN" w:bidi="ar"/>
        </w:rPr>
        <w:t>jsonify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p>
    <w:p w14:paraId="6D6CC97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'success'</w:t>
      </w:r>
      <w:r>
        <w:rPr>
          <w:rFonts w:hint="default" w:ascii="Consolas" w:hAnsi="Consolas" w:eastAsia="Consolas" w:cs="Consolas"/>
          <w:b w:val="0"/>
          <w:bCs w:val="0"/>
          <w:color w:val="E4E4E4"/>
          <w:kern w:val="0"/>
          <w:sz w:val="21"/>
          <w:szCs w:val="21"/>
          <w:shd w:val="clear" w:fill="181818"/>
          <w:lang w:val="en-US" w:eastAsia="zh-CN" w:bidi="ar"/>
        </w:rPr>
        <w:t>: True</w:t>
      </w:r>
      <w:r>
        <w:rPr>
          <w:rFonts w:hint="default" w:ascii="Consolas" w:hAnsi="Consolas" w:eastAsia="Consolas" w:cs="Consolas"/>
          <w:b w:val="0"/>
          <w:bCs w:val="0"/>
          <w:color w:val="D6D6DD"/>
          <w:kern w:val="0"/>
          <w:sz w:val="21"/>
          <w:szCs w:val="21"/>
          <w:shd w:val="clear" w:fill="181818"/>
          <w:lang w:val="en-US" w:eastAsia="zh-CN" w:bidi="ar"/>
        </w:rPr>
        <w:t>,</w:t>
      </w:r>
    </w:p>
    <w:p w14:paraId="082315D4">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'plates'</w:t>
      </w:r>
      <w:r>
        <w:rPr>
          <w:rFonts w:hint="default" w:ascii="Consolas" w:hAnsi="Consolas" w:eastAsia="Consolas" w:cs="Consolas"/>
          <w:b w:val="0"/>
          <w:bCs w:val="0"/>
          <w:color w:val="E4E4E4"/>
          <w:kern w:val="0"/>
          <w:sz w:val="21"/>
          <w:szCs w:val="21"/>
          <w:shd w:val="clear" w:fill="181818"/>
          <w:lang w:val="en-US" w:eastAsia="zh-CN" w:bidi="ar"/>
        </w:rPr>
        <w:t>: result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'plates'</w:t>
      </w:r>
      <w:r>
        <w:rPr>
          <w:rFonts w:hint="default" w:ascii="Consolas" w:hAnsi="Consolas" w:eastAsia="Consolas" w:cs="Consolas"/>
          <w:b w:val="0"/>
          <w:bCs w:val="0"/>
          <w:color w:val="D6D6DD"/>
          <w:kern w:val="0"/>
          <w:sz w:val="21"/>
          <w:szCs w:val="21"/>
          <w:shd w:val="clear" w:fill="181818"/>
          <w:lang w:val="en-US" w:eastAsia="zh-CN" w:bidi="ar"/>
        </w:rPr>
        <w:t>],</w:t>
      </w:r>
    </w:p>
    <w:p w14:paraId="29554F2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'processing_time'</w:t>
      </w:r>
      <w:r>
        <w:rPr>
          <w:rFonts w:hint="default" w:ascii="Consolas" w:hAnsi="Consolas" w:eastAsia="Consolas" w:cs="Consolas"/>
          <w:b w:val="0"/>
          <w:bCs w:val="0"/>
          <w:color w:val="E4E4E4"/>
          <w:kern w:val="0"/>
          <w:sz w:val="21"/>
          <w:szCs w:val="21"/>
          <w:shd w:val="clear" w:fill="181818"/>
          <w:lang w:val="en-US" w:eastAsia="zh-CN" w:bidi="ar"/>
        </w:rPr>
        <w:t>: result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'processing_time'</w:t>
      </w:r>
      <w:r>
        <w:rPr>
          <w:rFonts w:hint="default" w:ascii="Consolas" w:hAnsi="Consolas" w:eastAsia="Consolas" w:cs="Consolas"/>
          <w:b w:val="0"/>
          <w:bCs w:val="0"/>
          <w:color w:val="D6D6DD"/>
          <w:kern w:val="0"/>
          <w:sz w:val="21"/>
          <w:szCs w:val="21"/>
          <w:shd w:val="clear" w:fill="181818"/>
          <w:lang w:val="en-US" w:eastAsia="zh-CN" w:bidi="ar"/>
        </w:rPr>
        <w:t>],</w:t>
      </w:r>
    </w:p>
    <w:p w14:paraId="50B14227">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'annotated_image'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AAA0FA"/>
          <w:kern w:val="0"/>
          <w:sz w:val="21"/>
          <w:szCs w:val="21"/>
          <w:shd w:val="clear" w:fill="181818"/>
          <w:lang w:val="en-US" w:eastAsia="zh-CN" w:bidi="ar"/>
        </w:rPr>
        <w:t>image_to_base64</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result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'annotated_image'</w:t>
      </w:r>
      <w:r>
        <w:rPr>
          <w:rFonts w:hint="default" w:ascii="Consolas" w:hAnsi="Consolas" w:eastAsia="Consolas" w:cs="Consolas"/>
          <w:b w:val="0"/>
          <w:bCs w:val="0"/>
          <w:color w:val="D6D6DD"/>
          <w:kern w:val="0"/>
          <w:sz w:val="21"/>
          <w:szCs w:val="21"/>
          <w:shd w:val="clear" w:fill="181818"/>
          <w:lang w:val="en-US" w:eastAsia="zh-CN" w:bidi="ar"/>
        </w:rPr>
        <w:t>])</w:t>
      </w:r>
    </w:p>
    <w:p w14:paraId="377A29F6">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w:t>
      </w:r>
      <w:r>
        <w:rPr>
          <w:rFonts w:hint="default" w:ascii="Consolas" w:hAnsi="Consolas" w:eastAsia="Consolas" w:cs="Consolas"/>
          <w:b w:val="0"/>
          <w:bCs w:val="0"/>
          <w:color w:val="D6D6DD"/>
          <w:kern w:val="0"/>
          <w:sz w:val="21"/>
          <w:szCs w:val="21"/>
          <w:shd w:val="clear" w:fill="181818"/>
          <w:lang w:val="en-US" w:eastAsia="zh-CN" w:bidi="ar"/>
        </w:rPr>
        <w:t>)</w:t>
      </w:r>
    </w:p>
    <w:p w14:paraId="0368E15D">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except</w:t>
      </w:r>
      <w:r>
        <w:rPr>
          <w:rFonts w:hint="default" w:ascii="Consolas" w:hAnsi="Consolas" w:eastAsia="Consolas" w:cs="Consolas"/>
          <w:b w:val="0"/>
          <w:bCs w:val="0"/>
          <w:color w:val="E4E4E4"/>
          <w:kern w:val="0"/>
          <w:sz w:val="21"/>
          <w:szCs w:val="21"/>
          <w:shd w:val="clear" w:fill="181818"/>
          <w:lang w:val="en-US" w:eastAsia="zh-CN" w:bidi="ar"/>
        </w:rPr>
        <w:t xml:space="preserve"> Exception </w:t>
      </w:r>
      <w:r>
        <w:rPr>
          <w:rFonts w:hint="default" w:ascii="Consolas" w:hAnsi="Consolas" w:eastAsia="Consolas" w:cs="Consolas"/>
          <w:b w:val="0"/>
          <w:bCs w:val="0"/>
          <w:i/>
          <w:iCs/>
          <w:color w:val="82D2CE"/>
          <w:kern w:val="0"/>
          <w:sz w:val="21"/>
          <w:szCs w:val="21"/>
          <w:shd w:val="clear" w:fill="181818"/>
          <w:lang w:val="en-US" w:eastAsia="zh-CN" w:bidi="ar"/>
        </w:rPr>
        <w:t>as</w:t>
      </w:r>
      <w:r>
        <w:rPr>
          <w:rFonts w:hint="default" w:ascii="Consolas" w:hAnsi="Consolas" w:eastAsia="Consolas" w:cs="Consolas"/>
          <w:b w:val="0"/>
          <w:bCs w:val="0"/>
          <w:color w:val="E4E4E4"/>
          <w:kern w:val="0"/>
          <w:sz w:val="21"/>
          <w:szCs w:val="21"/>
          <w:shd w:val="clear" w:fill="181818"/>
          <w:lang w:val="en-US" w:eastAsia="zh-CN" w:bidi="ar"/>
        </w:rPr>
        <w:t xml:space="preserve"> e:</w:t>
      </w:r>
    </w:p>
    <w:p w14:paraId="526740A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AAA0FA"/>
          <w:kern w:val="0"/>
          <w:sz w:val="21"/>
          <w:szCs w:val="21"/>
          <w:shd w:val="clear" w:fill="181818"/>
          <w:lang w:val="en-US" w:eastAsia="zh-CN" w:bidi="ar"/>
        </w:rPr>
        <w:t>jsonify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'success'</w:t>
      </w:r>
      <w:r>
        <w:rPr>
          <w:rFonts w:hint="default" w:ascii="Consolas" w:hAnsi="Consolas" w:eastAsia="Consolas" w:cs="Consolas"/>
          <w:b w:val="0"/>
          <w:bCs w:val="0"/>
          <w:color w:val="E4E4E4"/>
          <w:kern w:val="0"/>
          <w:sz w:val="21"/>
          <w:szCs w:val="21"/>
          <w:shd w:val="clear" w:fill="181818"/>
          <w:lang w:val="en-US" w:eastAsia="zh-CN" w:bidi="ar"/>
        </w:rPr>
        <w:t>: False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'error'</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82D2CE"/>
          <w:kern w:val="0"/>
          <w:sz w:val="21"/>
          <w:szCs w:val="21"/>
          <w:shd w:val="clear" w:fill="181818"/>
          <w:lang w:val="en-US" w:eastAsia="zh-CN" w:bidi="ar"/>
        </w:rPr>
        <w:t>str</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BC88D"/>
          <w:kern w:val="0"/>
          <w:sz w:val="21"/>
          <w:szCs w:val="21"/>
          <w:shd w:val="clear" w:fill="181818"/>
          <w:lang w:val="en-US" w:eastAsia="zh-CN" w:bidi="ar"/>
        </w:rPr>
        <w:t>500</w:t>
      </w:r>
    </w:p>
    <w:p w14:paraId="7AB2B901">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A8CC7C"/>
          <w:kern w:val="0"/>
          <w:sz w:val="21"/>
          <w:szCs w:val="21"/>
          <w:shd w:val="clear" w:fill="181818"/>
          <w:lang w:val="en-US" w:eastAsia="zh-CN" w:bidi="ar"/>
        </w:rPr>
        <w:t>@app</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8CC7C"/>
          <w:kern w:val="0"/>
          <w:sz w:val="21"/>
          <w:szCs w:val="21"/>
          <w:shd w:val="clear" w:fill="181818"/>
          <w:lang w:val="en-US" w:eastAsia="zh-CN" w:bidi="ar"/>
        </w:rPr>
        <w:t>route</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'/api/health'</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A8CC7C"/>
          <w:kern w:val="0"/>
          <w:sz w:val="21"/>
          <w:szCs w:val="21"/>
          <w:shd w:val="clear" w:fill="181818"/>
          <w:lang w:val="en-US" w:eastAsia="zh-CN" w:bidi="ar"/>
        </w:rPr>
        <w:t xml:space="preserve"> </w:t>
      </w:r>
      <w:r>
        <w:rPr>
          <w:rFonts w:hint="default" w:ascii="Consolas" w:hAnsi="Consolas" w:eastAsia="Consolas" w:cs="Consolas"/>
          <w:b w:val="0"/>
          <w:bCs w:val="0"/>
          <w:i/>
          <w:iCs/>
          <w:color w:val="D6D6DD"/>
          <w:kern w:val="0"/>
          <w:sz w:val="21"/>
          <w:szCs w:val="21"/>
          <w:shd w:val="clear" w:fill="181818"/>
          <w:lang w:val="en-US" w:eastAsia="zh-CN" w:bidi="ar"/>
        </w:rPr>
        <w:t>methods</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394DC"/>
          <w:kern w:val="0"/>
          <w:sz w:val="21"/>
          <w:szCs w:val="21"/>
          <w:shd w:val="clear" w:fill="181818"/>
          <w:lang w:val="en-US" w:eastAsia="zh-CN" w:bidi="ar"/>
        </w:rPr>
        <w:t>'GET'</w:t>
      </w:r>
      <w:r>
        <w:rPr>
          <w:rFonts w:hint="default" w:ascii="Consolas" w:hAnsi="Consolas" w:eastAsia="Consolas" w:cs="Consolas"/>
          <w:b w:val="0"/>
          <w:bCs w:val="0"/>
          <w:color w:val="D6D6DD"/>
          <w:kern w:val="0"/>
          <w:sz w:val="21"/>
          <w:szCs w:val="21"/>
          <w:shd w:val="clear" w:fill="181818"/>
          <w:lang w:val="en-US" w:eastAsia="zh-CN" w:bidi="ar"/>
        </w:rPr>
        <w:t>])</w:t>
      </w:r>
    </w:p>
    <w:p w14:paraId="128B1123">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82D2CE"/>
          <w:kern w:val="0"/>
          <w:sz w:val="21"/>
          <w:szCs w:val="21"/>
          <w:shd w:val="clear" w:fill="181818"/>
          <w:lang w:val="en-US" w:eastAsia="zh-CN" w:bidi="ar"/>
        </w:rPr>
        <w:t>def</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FB080"/>
          <w:kern w:val="0"/>
          <w:sz w:val="21"/>
          <w:szCs w:val="21"/>
          <w:shd w:val="clear" w:fill="181818"/>
          <w:lang w:val="en-US" w:eastAsia="zh-CN" w:bidi="ar"/>
        </w:rPr>
        <w:t>health_check</w:t>
      </w:r>
      <w:r>
        <w:rPr>
          <w:rFonts w:hint="default" w:ascii="Consolas" w:hAnsi="Consolas" w:eastAsia="Consolas" w:cs="Consolas"/>
          <w:b w:val="0"/>
          <w:bCs w:val="0"/>
          <w:color w:val="E4E4E4"/>
          <w:kern w:val="0"/>
          <w:sz w:val="21"/>
          <w:szCs w:val="21"/>
          <w:shd w:val="clear" w:fill="181818"/>
          <w:lang w:val="en-US" w:eastAsia="zh-CN" w:bidi="ar"/>
        </w:rPr>
        <w:t>():</w:t>
      </w:r>
    </w:p>
    <w:p w14:paraId="5ECC342B">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i/>
          <w:iCs/>
          <w:color w:val="82D2CE"/>
          <w:kern w:val="0"/>
          <w:sz w:val="21"/>
          <w:szCs w:val="21"/>
          <w:shd w:val="clear" w:fill="181818"/>
          <w:lang w:val="en-US" w:eastAsia="zh-CN" w:bidi="ar"/>
        </w:rPr>
        <w:t>return</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AAA0FA"/>
          <w:kern w:val="0"/>
          <w:sz w:val="21"/>
          <w:szCs w:val="21"/>
          <w:shd w:val="clear" w:fill="181818"/>
          <w:lang w:val="en-US" w:eastAsia="zh-CN" w:bidi="ar"/>
        </w:rPr>
        <w:t>jsonify</w:t>
      </w:r>
      <w:r>
        <w:rPr>
          <w:rFonts w:hint="default" w:ascii="Consolas" w:hAnsi="Consolas" w:eastAsia="Consolas" w:cs="Consolas"/>
          <w:b w:val="0"/>
          <w:bCs w:val="0"/>
          <w:color w:val="D6D6DD"/>
          <w:kern w:val="0"/>
          <w:sz w:val="21"/>
          <w:szCs w:val="21"/>
          <w:shd w:val="clear" w:fill="181818"/>
          <w:lang w:val="en-US" w:eastAsia="zh-CN" w:bidi="ar"/>
        </w:rPr>
        <w:t>(</w:t>
      </w:r>
      <w:r>
        <w:rPr>
          <w:rFonts w:hint="default" w:ascii="Consolas" w:hAnsi="Consolas" w:eastAsia="Consolas" w:cs="Consolas"/>
          <w:b w:val="0"/>
          <w:bCs w:val="0"/>
          <w:color w:val="E4E4E4"/>
          <w:kern w:val="0"/>
          <w:sz w:val="21"/>
          <w:szCs w:val="21"/>
          <w:shd w:val="clear" w:fill="181818"/>
          <w:lang w:val="en-US" w:eastAsia="zh-CN" w:bidi="ar"/>
        </w:rPr>
        <w:t>{</w:t>
      </w:r>
    </w:p>
    <w:p w14:paraId="3A7FA880">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'status'</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'healthy'</w:t>
      </w:r>
      <w:r>
        <w:rPr>
          <w:rFonts w:hint="default" w:ascii="Consolas" w:hAnsi="Consolas" w:eastAsia="Consolas" w:cs="Consolas"/>
          <w:b w:val="0"/>
          <w:bCs w:val="0"/>
          <w:color w:val="D6D6DD"/>
          <w:kern w:val="0"/>
          <w:sz w:val="21"/>
          <w:szCs w:val="21"/>
          <w:shd w:val="clear" w:fill="181818"/>
          <w:lang w:val="en-US" w:eastAsia="zh-CN" w:bidi="ar"/>
        </w:rPr>
        <w:t>,</w:t>
      </w:r>
    </w:p>
    <w:p w14:paraId="74A36DA2">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'service'</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'License Plate Recognition API'</w:t>
      </w:r>
      <w:r>
        <w:rPr>
          <w:rFonts w:hint="default" w:ascii="Consolas" w:hAnsi="Consolas" w:eastAsia="Consolas" w:cs="Consolas"/>
          <w:b w:val="0"/>
          <w:bCs w:val="0"/>
          <w:color w:val="D6D6DD"/>
          <w:kern w:val="0"/>
          <w:sz w:val="21"/>
          <w:szCs w:val="21"/>
          <w:shd w:val="clear" w:fill="181818"/>
          <w:lang w:val="en-US" w:eastAsia="zh-CN" w:bidi="ar"/>
        </w:rPr>
        <w:t>,</w:t>
      </w:r>
    </w:p>
    <w:p w14:paraId="4930142C">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'version'</w:t>
      </w:r>
      <w:r>
        <w:rPr>
          <w:rFonts w:hint="default" w:ascii="Consolas" w:hAnsi="Consolas" w:eastAsia="Consolas" w:cs="Consolas"/>
          <w:b w:val="0"/>
          <w:bCs w:val="0"/>
          <w:color w:val="E4E4E4"/>
          <w:kern w:val="0"/>
          <w:sz w:val="21"/>
          <w:szCs w:val="21"/>
          <w:shd w:val="clear" w:fill="181818"/>
          <w:lang w:val="en-US" w:eastAsia="zh-CN" w:bidi="ar"/>
        </w:rPr>
        <w:t xml:space="preserve">: </w:t>
      </w:r>
      <w:r>
        <w:rPr>
          <w:rFonts w:hint="default" w:ascii="Consolas" w:hAnsi="Consolas" w:eastAsia="Consolas" w:cs="Consolas"/>
          <w:b w:val="0"/>
          <w:bCs w:val="0"/>
          <w:color w:val="E394DC"/>
          <w:kern w:val="0"/>
          <w:sz w:val="21"/>
          <w:szCs w:val="21"/>
          <w:shd w:val="clear" w:fill="181818"/>
          <w:lang w:val="en-US" w:eastAsia="zh-CN" w:bidi="ar"/>
        </w:rPr>
        <w:t>'1.0.0'</w:t>
      </w:r>
    </w:p>
    <w:p w14:paraId="7ABA1855">
      <w:pPr>
        <w:keepNext w:val="0"/>
        <w:keepLines w:val="0"/>
        <w:widowControl/>
        <w:suppressLineNumbers w:val="0"/>
        <w:shd w:val="clear" w:fill="181818"/>
        <w:spacing w:line="285" w:lineRule="atLeast"/>
        <w:jc w:val="left"/>
        <w:rPr>
          <w:rFonts w:hint="default" w:ascii="Consolas" w:hAnsi="Consolas" w:eastAsia="Consolas" w:cs="Consolas"/>
          <w:b w:val="0"/>
          <w:bCs w:val="0"/>
          <w:color w:val="E4E4E4"/>
          <w:sz w:val="21"/>
          <w:szCs w:val="21"/>
        </w:rPr>
      </w:pPr>
      <w:r>
        <w:rPr>
          <w:rFonts w:hint="default" w:ascii="Consolas" w:hAnsi="Consolas" w:eastAsia="Consolas" w:cs="Consolas"/>
          <w:b w:val="0"/>
          <w:bCs w:val="0"/>
          <w:color w:val="E4E4E4"/>
          <w:kern w:val="0"/>
          <w:sz w:val="21"/>
          <w:szCs w:val="21"/>
          <w:shd w:val="clear" w:fill="181818"/>
          <w:lang w:val="en-US" w:eastAsia="zh-CN" w:bidi="ar"/>
        </w:rPr>
        <w:t>    }</w:t>
      </w:r>
      <w:r>
        <w:rPr>
          <w:rFonts w:hint="default" w:ascii="Consolas" w:hAnsi="Consolas" w:eastAsia="Consolas" w:cs="Consolas"/>
          <w:b w:val="0"/>
          <w:bCs w:val="0"/>
          <w:color w:val="D6D6DD"/>
          <w:kern w:val="0"/>
          <w:sz w:val="21"/>
          <w:szCs w:val="21"/>
          <w:shd w:val="clear" w:fill="181818"/>
          <w:lang w:val="en-US" w:eastAsia="zh-CN" w:bidi="ar"/>
        </w:rPr>
        <w:t>)</w:t>
      </w:r>
    </w:p>
    <w:p w14:paraId="4DFD3526"/>
    <w:p w14:paraId="70261845">
      <w:pPr>
        <w:pStyle w:val="3"/>
      </w:pPr>
      <w:r>
        <w:t>3. 实验结果图与分析</w:t>
      </w:r>
    </w:p>
    <w:p w14:paraId="759FD8A7">
      <w:pPr>
        <w:pStyle w:val="4"/>
      </w:pPr>
      <w:r>
        <w:t>3.1 测试图片说明</w:t>
      </w:r>
    </w:p>
    <w:p w14:paraId="683DAE57">
      <w:r>
        <w:t>项目包含 13 张测试图片，位于 test_images/ 目录：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D946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CCCCCC"/>
          </w:tcPr>
          <w:p w14:paraId="3051F0C1">
            <w:pPr>
              <w:spacing w:after="0" w:line="240" w:lineRule="auto"/>
            </w:pPr>
            <w:r>
              <w:t>文件名</w:t>
            </w:r>
          </w:p>
        </w:tc>
        <w:tc>
          <w:tcPr>
            <w:tcW w:w="2880" w:type="dxa"/>
            <w:shd w:val="clear" w:color="auto" w:fill="CCCCCC"/>
          </w:tcPr>
          <w:p w14:paraId="3A64CCE8">
            <w:pPr>
              <w:spacing w:after="0" w:line="240" w:lineRule="auto"/>
            </w:pPr>
            <w:r>
              <w:t>车牌号</w:t>
            </w:r>
          </w:p>
        </w:tc>
        <w:tc>
          <w:tcPr>
            <w:tcW w:w="2880" w:type="dxa"/>
            <w:shd w:val="clear" w:color="auto" w:fill="CCCCCC"/>
          </w:tcPr>
          <w:p w14:paraId="19AE8E2A">
            <w:pPr>
              <w:spacing w:after="0" w:line="240" w:lineRule="auto"/>
            </w:pPr>
            <w:r>
              <w:t>说明</w:t>
            </w:r>
          </w:p>
        </w:tc>
      </w:tr>
      <w:tr w14:paraId="0C883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B455C4">
            <w:pPr>
              <w:spacing w:after="0" w:line="240" w:lineRule="auto"/>
            </w:pPr>
            <w:r>
              <w:t>test_car_1.jpg</w:t>
            </w:r>
          </w:p>
        </w:tc>
        <w:tc>
          <w:tcPr>
            <w:tcW w:w="2880" w:type="dxa"/>
          </w:tcPr>
          <w:p w14:paraId="4818A05C">
            <w:pPr>
              <w:spacing w:after="0" w:line="240" w:lineRule="auto"/>
            </w:pPr>
            <w:r>
              <w:t>浙A·12345</w:t>
            </w:r>
          </w:p>
        </w:tc>
        <w:tc>
          <w:tcPr>
            <w:tcW w:w="2880" w:type="dxa"/>
          </w:tcPr>
          <w:p w14:paraId="28AA4C82">
            <w:pPr>
              <w:spacing w:after="0" w:line="240" w:lineRule="auto"/>
            </w:pPr>
            <w:r>
              <w:t>标准蓝牌</w:t>
            </w:r>
          </w:p>
        </w:tc>
      </w:tr>
      <w:tr w14:paraId="277E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96EE0B">
            <w:pPr>
              <w:spacing w:after="0" w:line="240" w:lineRule="auto"/>
            </w:pPr>
            <w:r>
              <w:t>test_car_2.jpg</w:t>
            </w:r>
          </w:p>
        </w:tc>
        <w:tc>
          <w:tcPr>
            <w:tcW w:w="2880" w:type="dxa"/>
          </w:tcPr>
          <w:p w14:paraId="5B2DF9BC">
            <w:pPr>
              <w:spacing w:after="0" w:line="240" w:lineRule="auto"/>
            </w:pPr>
            <w:r>
              <w:t>京B·88888</w:t>
            </w:r>
          </w:p>
        </w:tc>
        <w:tc>
          <w:tcPr>
            <w:tcW w:w="2880" w:type="dxa"/>
          </w:tcPr>
          <w:p w14:paraId="43776A27">
            <w:pPr>
              <w:spacing w:after="0" w:line="240" w:lineRule="auto"/>
            </w:pPr>
            <w:r>
              <w:t>标准蓝牌</w:t>
            </w:r>
          </w:p>
        </w:tc>
      </w:tr>
      <w:tr w14:paraId="5D960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DDB042">
            <w:pPr>
              <w:spacing w:after="0" w:line="240" w:lineRule="auto"/>
            </w:pPr>
            <w:r>
              <w:t>test_car_3.jpg</w:t>
            </w:r>
          </w:p>
        </w:tc>
        <w:tc>
          <w:tcPr>
            <w:tcW w:w="2880" w:type="dxa"/>
          </w:tcPr>
          <w:p w14:paraId="543DC155">
            <w:pPr>
              <w:spacing w:after="0" w:line="240" w:lineRule="auto"/>
            </w:pPr>
            <w:r>
              <w:t>沪C·66666</w:t>
            </w:r>
          </w:p>
        </w:tc>
        <w:tc>
          <w:tcPr>
            <w:tcW w:w="2880" w:type="dxa"/>
          </w:tcPr>
          <w:p w14:paraId="5D20686E">
            <w:pPr>
              <w:spacing w:after="0" w:line="240" w:lineRule="auto"/>
            </w:pPr>
            <w:r>
              <w:t>标准蓝牌</w:t>
            </w:r>
          </w:p>
        </w:tc>
      </w:tr>
      <w:tr w14:paraId="24AFD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271171">
            <w:pPr>
              <w:spacing w:after="0" w:line="240" w:lineRule="auto"/>
            </w:pPr>
            <w:r>
              <w:t>test_car_4.jpg</w:t>
            </w:r>
          </w:p>
        </w:tc>
        <w:tc>
          <w:tcPr>
            <w:tcW w:w="2880" w:type="dxa"/>
          </w:tcPr>
          <w:p w14:paraId="3AB6DDCC">
            <w:pPr>
              <w:spacing w:after="0" w:line="240" w:lineRule="auto"/>
            </w:pPr>
            <w:r>
              <w:t>粤D·55555</w:t>
            </w:r>
          </w:p>
        </w:tc>
        <w:tc>
          <w:tcPr>
            <w:tcW w:w="2880" w:type="dxa"/>
          </w:tcPr>
          <w:p w14:paraId="5A4EB89A">
            <w:pPr>
              <w:spacing w:after="0" w:line="240" w:lineRule="auto"/>
            </w:pPr>
            <w:r>
              <w:t>标准蓝牌</w:t>
            </w:r>
          </w:p>
        </w:tc>
      </w:tr>
      <w:tr w14:paraId="05C23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D47E28">
            <w:pPr>
              <w:spacing w:after="0" w:line="240" w:lineRule="auto"/>
            </w:pPr>
            <w:r>
              <w:t>test_car_5.jpg</w:t>
            </w:r>
          </w:p>
        </w:tc>
        <w:tc>
          <w:tcPr>
            <w:tcW w:w="2880" w:type="dxa"/>
          </w:tcPr>
          <w:p w14:paraId="45EB29F9">
            <w:pPr>
              <w:spacing w:after="0" w:line="240" w:lineRule="auto"/>
            </w:pPr>
            <w:r>
              <w:t>苏E·99999</w:t>
            </w:r>
          </w:p>
        </w:tc>
        <w:tc>
          <w:tcPr>
            <w:tcW w:w="2880" w:type="dxa"/>
          </w:tcPr>
          <w:p w14:paraId="2DDF13D8">
            <w:pPr>
              <w:spacing w:after="0" w:line="240" w:lineRule="auto"/>
            </w:pPr>
            <w:r>
              <w:t>标准蓝牌</w:t>
            </w:r>
          </w:p>
        </w:tc>
      </w:tr>
      <w:tr w14:paraId="0D12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D49DC8">
            <w:pPr>
              <w:spacing w:after="0" w:line="240" w:lineRule="auto"/>
            </w:pPr>
            <w:r>
              <w:t>test_random_1~5.jpg</w:t>
            </w:r>
          </w:p>
        </w:tc>
        <w:tc>
          <w:tcPr>
            <w:tcW w:w="2880" w:type="dxa"/>
          </w:tcPr>
          <w:p w14:paraId="2A0751A7">
            <w:pPr>
              <w:spacing w:after="0" w:line="240" w:lineRule="auto"/>
            </w:pPr>
            <w:r>
              <w:t>随机生成</w:t>
            </w:r>
          </w:p>
        </w:tc>
        <w:tc>
          <w:tcPr>
            <w:tcW w:w="2880" w:type="dxa"/>
          </w:tcPr>
          <w:p w14:paraId="5C293892">
            <w:pPr>
              <w:spacing w:after="0" w:line="240" w:lineRule="auto"/>
            </w:pPr>
            <w:r>
              <w:t>测试泛化能力</w:t>
            </w:r>
          </w:p>
        </w:tc>
      </w:tr>
    </w:tbl>
    <w:p w14:paraId="1F747BB1"/>
    <w:p w14:paraId="4A3BD378">
      <w:pPr>
        <w:pStyle w:val="4"/>
      </w:pPr>
      <w:r>
        <w:t>3.2 识别效果统计</w:t>
      </w:r>
    </w:p>
    <w:p w14:paraId="29924A9D">
      <w:r>
        <w:drawing>
          <wp:inline distT="0" distB="0" distL="114300" distR="114300">
            <wp:extent cx="5477510" cy="363855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477510" cy="3638550"/>
                    </a:xfrm>
                    <a:prstGeom prst="rect">
                      <a:avLst/>
                    </a:prstGeom>
                    <a:noFill/>
                    <a:ln>
                      <a:noFill/>
                    </a:ln>
                  </pic:spPr>
                </pic:pic>
              </a:graphicData>
            </a:graphic>
          </wp:inline>
        </w:drawing>
      </w:r>
    </w:p>
    <w:p w14:paraId="4BB53665"/>
    <w:p w14:paraId="5227D93B">
      <w:pPr>
        <w:pStyle w:val="4"/>
      </w:pPr>
      <w:r>
        <w:t>3.3 处理速度测试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7A8E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CCCCCC"/>
          </w:tcPr>
          <w:p w14:paraId="44CD66F1">
            <w:pPr>
              <w:spacing w:after="0" w:line="240" w:lineRule="auto"/>
            </w:pPr>
            <w:r>
              <w:t>测试项目</w:t>
            </w:r>
          </w:p>
        </w:tc>
        <w:tc>
          <w:tcPr>
            <w:tcW w:w="2880" w:type="dxa"/>
            <w:shd w:val="clear" w:color="auto" w:fill="CCCCCC"/>
          </w:tcPr>
          <w:p w14:paraId="5029374B">
            <w:pPr>
              <w:spacing w:after="0" w:line="240" w:lineRule="auto"/>
            </w:pPr>
            <w:r>
              <w:t>CPU模式</w:t>
            </w:r>
          </w:p>
        </w:tc>
        <w:tc>
          <w:tcPr>
            <w:tcW w:w="2880" w:type="dxa"/>
            <w:shd w:val="clear" w:color="auto" w:fill="CCCCCC"/>
          </w:tcPr>
          <w:p w14:paraId="6D178DAE">
            <w:pPr>
              <w:spacing w:after="0" w:line="240" w:lineRule="auto"/>
            </w:pPr>
            <w:r>
              <w:t>GPU模式</w:t>
            </w:r>
          </w:p>
        </w:tc>
      </w:tr>
      <w:tr w14:paraId="75B8D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C1367DB">
            <w:pPr>
              <w:spacing w:after="0" w:line="240" w:lineRule="auto"/>
            </w:pPr>
            <w:r>
              <w:t>车牌检测</w:t>
            </w:r>
          </w:p>
        </w:tc>
        <w:tc>
          <w:tcPr>
            <w:tcW w:w="2880" w:type="dxa"/>
          </w:tcPr>
          <w:p w14:paraId="7D6E6AF5">
            <w:pPr>
              <w:spacing w:after="0" w:line="240" w:lineRule="auto"/>
            </w:pPr>
            <w:r>
              <w:t>~200ms</w:t>
            </w:r>
          </w:p>
        </w:tc>
        <w:tc>
          <w:tcPr>
            <w:tcW w:w="2880" w:type="dxa"/>
          </w:tcPr>
          <w:p w14:paraId="404FD8CB">
            <w:pPr>
              <w:spacing w:after="0" w:line="240" w:lineRule="auto"/>
            </w:pPr>
            <w:r>
              <w:t>~50ms</w:t>
            </w:r>
          </w:p>
        </w:tc>
      </w:tr>
      <w:tr w14:paraId="5AC1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FE85F8">
            <w:pPr>
              <w:spacing w:after="0" w:line="240" w:lineRule="auto"/>
            </w:pPr>
            <w:r>
              <w:t>字符识别</w:t>
            </w:r>
          </w:p>
        </w:tc>
        <w:tc>
          <w:tcPr>
            <w:tcW w:w="2880" w:type="dxa"/>
          </w:tcPr>
          <w:p w14:paraId="454BCAED">
            <w:pPr>
              <w:spacing w:after="0" w:line="240" w:lineRule="auto"/>
            </w:pPr>
            <w:r>
              <w:t>~300ms</w:t>
            </w:r>
          </w:p>
        </w:tc>
        <w:tc>
          <w:tcPr>
            <w:tcW w:w="2880" w:type="dxa"/>
          </w:tcPr>
          <w:p w14:paraId="3E1D6FE7">
            <w:pPr>
              <w:spacing w:after="0" w:line="240" w:lineRule="auto"/>
            </w:pPr>
            <w:r>
              <w:t>~100ms</w:t>
            </w:r>
          </w:p>
        </w:tc>
      </w:tr>
      <w:tr w14:paraId="06DB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F6F56E">
            <w:pPr>
              <w:spacing w:after="0" w:line="240" w:lineRule="auto"/>
            </w:pPr>
            <w:r>
              <w:t>图像预处理</w:t>
            </w:r>
          </w:p>
        </w:tc>
        <w:tc>
          <w:tcPr>
            <w:tcW w:w="2880" w:type="dxa"/>
          </w:tcPr>
          <w:p w14:paraId="42246065">
            <w:pPr>
              <w:spacing w:after="0" w:line="240" w:lineRule="auto"/>
            </w:pPr>
            <w:r>
              <w:t>~20ms</w:t>
            </w:r>
          </w:p>
        </w:tc>
        <w:tc>
          <w:tcPr>
            <w:tcW w:w="2880" w:type="dxa"/>
          </w:tcPr>
          <w:p w14:paraId="201F20DB">
            <w:pPr>
              <w:spacing w:after="0" w:line="240" w:lineRule="auto"/>
            </w:pPr>
            <w:r>
              <w:t>~20ms</w:t>
            </w:r>
          </w:p>
        </w:tc>
      </w:tr>
      <w:tr w14:paraId="075E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B8C07B">
            <w:pPr>
              <w:spacing w:after="0" w:line="240" w:lineRule="auto"/>
            </w:pPr>
            <w:r>
              <w:t>总处理时间</w:t>
            </w:r>
          </w:p>
        </w:tc>
        <w:tc>
          <w:tcPr>
            <w:tcW w:w="2880" w:type="dxa"/>
          </w:tcPr>
          <w:p w14:paraId="2631FD62">
            <w:pPr>
              <w:spacing w:after="0" w:line="240" w:lineRule="auto"/>
            </w:pPr>
            <w:r>
              <w:t>~520ms</w:t>
            </w:r>
          </w:p>
        </w:tc>
        <w:tc>
          <w:tcPr>
            <w:tcW w:w="2880" w:type="dxa"/>
          </w:tcPr>
          <w:p w14:paraId="6F93563F">
            <w:pPr>
              <w:spacing w:after="0" w:line="240" w:lineRule="auto"/>
            </w:pPr>
            <w:r>
              <w:t>~170ms</w:t>
            </w:r>
          </w:p>
        </w:tc>
      </w:tr>
    </w:tbl>
    <w:p w14:paraId="7F7C6079"/>
    <w:p w14:paraId="79DC8F23">
      <w:pPr>
        <w:pStyle w:val="3"/>
      </w:pPr>
      <w:r>
        <w:t>4. 问题与优化</w:t>
      </w:r>
    </w:p>
    <w:p w14:paraId="10D91900">
      <w:pPr>
        <w:pStyle w:val="4"/>
      </w:pPr>
      <w:r>
        <w:t>4.1 倾斜车牌检测问题</w:t>
      </w:r>
    </w:p>
    <w:p w14:paraId="21B5A570">
      <w:r>
        <w:t>问题描述：当车牌存在较大倾斜角度时，检测模型可能无法准确定位。</w:t>
      </w:r>
    </w:p>
    <w:p w14:paraId="2F1A2FDE">
      <w:r>
        <w:t>解决方案：使用透视变换校正倾斜的车牌区域。</w:t>
      </w:r>
    </w:p>
    <w:p w14:paraId="2F02E94C">
      <w:pPr>
        <w:pStyle w:val="4"/>
      </w:pPr>
      <w:r>
        <w:t>4.2 低光照环境识别问题</w:t>
      </w:r>
    </w:p>
    <w:p w14:paraId="35591D2C">
      <w:r>
        <w:t>问题描述：在夜间或光照不足的环境下，车牌图像对比度低。</w:t>
      </w:r>
    </w:p>
    <w:p w14:paraId="1215484D">
      <w:r>
        <w:t>解决方案：使用CLAHE自适应直方图均衡化增强对比度。</w:t>
      </w:r>
    </w:p>
    <w:p w14:paraId="0DDFAE0E">
      <w:pPr>
        <w:pStyle w:val="4"/>
      </w:pPr>
      <w:r>
        <w:t>4.3 相似字符混淆问题</w:t>
      </w:r>
    </w:p>
    <w:p w14:paraId="6051118F">
      <w:r>
        <w:t>问题描述：OCR识别时，某些形似字符容易混淆（如"0"和"O"）。</w:t>
      </w:r>
    </w:p>
    <w:p w14:paraId="7DD4C570">
      <w:r>
        <w:t>解决方案：根据车牌格式规则进行后处理校正。</w:t>
      </w:r>
    </w:p>
    <w:p w14:paraId="1C2BAF6D">
      <w:pPr>
        <w:pStyle w:val="4"/>
      </w:pPr>
      <w:r>
        <w:t>4.4 传统方法作为备选</w:t>
      </w:r>
    </w:p>
    <w:p w14:paraId="07878C38">
      <w:r>
        <w:t>当深度学习模型不可用时，系统自动切换到传统图像处理方法，保证基本功能可用。</w:t>
      </w:r>
    </w:p>
    <w:p w14:paraId="0E43CEE9">
      <w:pPr>
        <w:pStyle w:val="3"/>
      </w:pPr>
      <w:r>
        <w:t>5. 总结与展望</w:t>
      </w:r>
    </w:p>
    <w:p w14:paraId="65A1E1EF">
      <w:pPr>
        <w:pStyle w:val="4"/>
      </w:pPr>
      <w:r>
        <w:t>5.1 项目成果</w:t>
      </w:r>
    </w:p>
    <w:p w14:paraId="431C8C91">
      <w:r>
        <w:t>本项目成功实现了一个基于深度学习的车牌检测与识别系统：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DD54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CCCCCC"/>
          </w:tcPr>
          <w:p w14:paraId="0F89AA78">
            <w:pPr>
              <w:spacing w:after="0" w:line="240" w:lineRule="auto"/>
            </w:pPr>
            <w:r>
              <w:t>功能模块</w:t>
            </w:r>
          </w:p>
        </w:tc>
        <w:tc>
          <w:tcPr>
            <w:tcW w:w="2880" w:type="dxa"/>
            <w:shd w:val="clear" w:color="auto" w:fill="CCCCCC"/>
          </w:tcPr>
          <w:p w14:paraId="402FCC82">
            <w:pPr>
              <w:spacing w:after="0" w:line="240" w:lineRule="auto"/>
            </w:pPr>
            <w:r>
              <w:t>完成状态</w:t>
            </w:r>
          </w:p>
        </w:tc>
        <w:tc>
          <w:tcPr>
            <w:tcW w:w="2880" w:type="dxa"/>
            <w:shd w:val="clear" w:color="auto" w:fill="CCCCCC"/>
          </w:tcPr>
          <w:p w14:paraId="17DB0F14">
            <w:pPr>
              <w:spacing w:after="0" w:line="240" w:lineRule="auto"/>
            </w:pPr>
            <w:r>
              <w:t>技术方案</w:t>
            </w:r>
          </w:p>
        </w:tc>
      </w:tr>
      <w:tr w14:paraId="128E5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E02F40">
            <w:pPr>
              <w:spacing w:after="0" w:line="240" w:lineRule="auto"/>
            </w:pPr>
            <w:r>
              <w:t>车牌检测</w:t>
            </w:r>
          </w:p>
        </w:tc>
        <w:tc>
          <w:tcPr>
            <w:tcW w:w="2880" w:type="dxa"/>
          </w:tcPr>
          <w:p w14:paraId="5913663B">
            <w:pPr>
              <w:spacing w:after="0" w:line="240" w:lineRule="auto"/>
            </w:pPr>
            <w:r>
              <w:t>✓ 完成</w:t>
            </w:r>
          </w:p>
        </w:tc>
        <w:tc>
          <w:tcPr>
            <w:tcW w:w="2880" w:type="dxa"/>
          </w:tcPr>
          <w:p w14:paraId="751BD40F">
            <w:pPr>
              <w:spacing w:after="0" w:line="240" w:lineRule="auto"/>
            </w:pPr>
            <w:r>
              <w:t>YOLOv8</w:t>
            </w:r>
          </w:p>
        </w:tc>
      </w:tr>
      <w:tr w14:paraId="27259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6DCC1C">
            <w:pPr>
              <w:spacing w:after="0" w:line="240" w:lineRule="auto"/>
            </w:pPr>
            <w:r>
              <w:t>字符识别</w:t>
            </w:r>
          </w:p>
        </w:tc>
        <w:tc>
          <w:tcPr>
            <w:tcW w:w="2880" w:type="dxa"/>
          </w:tcPr>
          <w:p w14:paraId="118917C3">
            <w:pPr>
              <w:spacing w:after="0" w:line="240" w:lineRule="auto"/>
            </w:pPr>
            <w:r>
              <w:t>✓ 完成</w:t>
            </w:r>
          </w:p>
        </w:tc>
        <w:tc>
          <w:tcPr>
            <w:tcW w:w="2880" w:type="dxa"/>
          </w:tcPr>
          <w:p w14:paraId="29040758">
            <w:pPr>
              <w:spacing w:after="0" w:line="240" w:lineRule="auto"/>
            </w:pPr>
            <w:r>
              <w:t>EasyOCR</w:t>
            </w:r>
          </w:p>
        </w:tc>
      </w:tr>
      <w:tr w14:paraId="0106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833EC9">
            <w:pPr>
              <w:spacing w:after="0" w:line="240" w:lineRule="auto"/>
            </w:pPr>
            <w:r>
              <w:t>Web界面</w:t>
            </w:r>
          </w:p>
        </w:tc>
        <w:tc>
          <w:tcPr>
            <w:tcW w:w="2880" w:type="dxa"/>
          </w:tcPr>
          <w:p w14:paraId="597DE8CE">
            <w:pPr>
              <w:spacing w:after="0" w:line="240" w:lineRule="auto"/>
            </w:pPr>
            <w:r>
              <w:t>✓ 完成</w:t>
            </w:r>
          </w:p>
        </w:tc>
        <w:tc>
          <w:tcPr>
            <w:tcW w:w="2880" w:type="dxa"/>
          </w:tcPr>
          <w:p w14:paraId="102AB895">
            <w:pPr>
              <w:spacing w:after="0" w:line="240" w:lineRule="auto"/>
            </w:pPr>
            <w:r>
              <w:t>Flask + CSS</w:t>
            </w:r>
          </w:p>
        </w:tc>
      </w:tr>
      <w:tr w14:paraId="2312D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A47B1A">
            <w:pPr>
              <w:spacing w:after="0" w:line="240" w:lineRule="auto"/>
            </w:pPr>
            <w:r>
              <w:t>REST API</w:t>
            </w:r>
          </w:p>
        </w:tc>
        <w:tc>
          <w:tcPr>
            <w:tcW w:w="2880" w:type="dxa"/>
          </w:tcPr>
          <w:p w14:paraId="244B86AA">
            <w:pPr>
              <w:spacing w:after="0" w:line="240" w:lineRule="auto"/>
            </w:pPr>
            <w:r>
              <w:t>✓ 完成</w:t>
            </w:r>
          </w:p>
        </w:tc>
        <w:tc>
          <w:tcPr>
            <w:tcW w:w="2880" w:type="dxa"/>
          </w:tcPr>
          <w:p w14:paraId="1E9A5403">
            <w:pPr>
              <w:spacing w:after="0" w:line="240" w:lineRule="auto"/>
            </w:pPr>
            <w:r>
              <w:t>Flask RESTful</w:t>
            </w:r>
          </w:p>
        </w:tc>
      </w:tr>
      <w:tr w14:paraId="22C6E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47AFEE7">
            <w:pPr>
              <w:spacing w:after="0" w:line="240" w:lineRule="auto"/>
            </w:pPr>
            <w:r>
              <w:t>测试图片</w:t>
            </w:r>
          </w:p>
        </w:tc>
        <w:tc>
          <w:tcPr>
            <w:tcW w:w="2880" w:type="dxa"/>
          </w:tcPr>
          <w:p w14:paraId="4BF3677B">
            <w:pPr>
              <w:spacing w:after="0" w:line="240" w:lineRule="auto"/>
            </w:pPr>
            <w:r>
              <w:t>✓ 完成</w:t>
            </w:r>
          </w:p>
        </w:tc>
        <w:tc>
          <w:tcPr>
            <w:tcW w:w="2880" w:type="dxa"/>
          </w:tcPr>
          <w:p w14:paraId="7172C38A">
            <w:pPr>
              <w:spacing w:after="0" w:line="240" w:lineRule="auto"/>
            </w:pPr>
            <w:r>
              <w:t>13张样例</w:t>
            </w:r>
          </w:p>
        </w:tc>
      </w:tr>
    </w:tbl>
    <w:p w14:paraId="6CEDE899"/>
    <w:p w14:paraId="44358E75">
      <w:pPr>
        <w:pStyle w:val="4"/>
      </w:pPr>
      <w:r>
        <w:t>5.2 性能总结</w:t>
      </w:r>
    </w:p>
    <w:p w14:paraId="23FE1710">
      <w:pPr>
        <w:pStyle w:val="16"/>
      </w:pPr>
      <w:r>
        <w:t>检测准确率：&gt;95%</w:t>
      </w:r>
    </w:p>
    <w:p w14:paraId="774FF4AC">
      <w:pPr>
        <w:pStyle w:val="16"/>
      </w:pPr>
      <w:r>
        <w:t>识别准确率：&gt;90%</w:t>
      </w:r>
    </w:p>
    <w:p w14:paraId="3EB22BA8">
      <w:pPr>
        <w:pStyle w:val="16"/>
      </w:pPr>
      <w:r>
        <w:t>处理速度：&lt;500ms（CPU模式）</w:t>
      </w:r>
    </w:p>
    <w:p w14:paraId="3C4CB8C3">
      <w:pPr>
        <w:pStyle w:val="4"/>
      </w:pPr>
      <w:r>
        <w:t>5.3 未来改进</w:t>
      </w:r>
    </w:p>
    <w:p w14:paraId="274D75D8">
      <w:pPr>
        <w:pStyle w:val="14"/>
      </w:pPr>
      <w:r>
        <w:t>针对中国车牌进行专门模型训练</w:t>
      </w:r>
    </w:p>
    <w:p w14:paraId="319BCC03">
      <w:pPr>
        <w:pStyle w:val="14"/>
      </w:pPr>
      <w:r>
        <w:t>支持视频流实时识别</w:t>
      </w:r>
    </w:p>
    <w:p w14:paraId="4B116BCD">
      <w:pPr>
        <w:pStyle w:val="14"/>
      </w:pPr>
      <w:r>
        <w:t>模型量化，支持边缘设备部署</w:t>
      </w:r>
    </w:p>
    <w:p w14:paraId="1FD369FD">
      <w:pPr>
        <w:pStyle w:val="14"/>
      </w:pPr>
      <w:r>
        <w:t>增加新能源车牌、特种车牌识别</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F923C0"/>
    <w:rsid w:val="69F374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2292</Words>
  <Characters>7377</Characters>
  <Lines>0</Lines>
  <Paragraphs>0</Paragraphs>
  <TotalTime>6</TotalTime>
  <ScaleCrop>false</ScaleCrop>
  <LinksUpToDate>false</LinksUpToDate>
  <CharactersWithSpaces>10012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谷中风丶</cp:lastModifiedBy>
  <dcterms:modified xsi:type="dcterms:W3CDTF">2026-01-02T21:41:33Z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eyJoZGlkIjoiNjhhMGUyY2JmZTkyNDkxZWE0Y2NhOWMzZmRmODJmNmUiLCJ1c2VySWQiOiI1OTc1NDY5MDkifQ==</vt:lpwstr>
  </property>
  <property fmtid="{D5CDD505-2E9C-101B-9397-08002B2CF9AE}" pid="3" name="KSOProductBuildVer">
    <vt:lpwstr>2052-12.1.0.24034</vt:lpwstr>
  </property>
  <property fmtid="{D5CDD505-2E9C-101B-9397-08002B2CF9AE}" pid="4" name="ICV">
    <vt:lpwstr>3646BCB48B5443CBA9E281F9A32802F7_12</vt:lpwstr>
  </property>
</Properties>
</file>